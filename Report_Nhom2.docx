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5ABB3B">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8"/>
          <w:szCs w:val="28"/>
        </w:rPr>
      </w:pPr>
      <w:bookmarkStart w:id="0" w:name="_Hlk195567500"/>
      <w:bookmarkEnd w:id="0"/>
      <w:r>
        <w:rPr>
          <w:rFonts w:hint="default" w:ascii="Times New Roman" w:hAnsi="Times New Roman" w:cs="Times New Roman"/>
          <w:b/>
          <w:bCs/>
          <w:sz w:val="28"/>
          <w:szCs w:val="28"/>
        </w:rPr>
        <w:t xml:space="preserve">TRƯỜNG ĐẠI HỌC GIAO THÔNG VẬN TẢI </w:t>
      </w:r>
    </w:p>
    <w:p w14:paraId="0CCD8321">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THÀNH PHỐ HỒ CHÍ MINH </w:t>
      </w:r>
    </w:p>
    <w:p w14:paraId="432C4169">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VIỆN CÔNG NGHỆ THÔNG TIN VÀ ĐIỆN, ĐIỆN TỬ</w:t>
      </w:r>
    </w:p>
    <w:p w14:paraId="13D62A5F">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sz w:val="26"/>
          <w:szCs w:val="26"/>
        </w:rPr>
        <w:drawing>
          <wp:anchor distT="0" distB="0" distL="114300" distR="114300" simplePos="0" relativeHeight="251660288" behindDoc="0" locked="0" layoutInCell="1" allowOverlap="1">
            <wp:simplePos x="0" y="0"/>
            <wp:positionH relativeFrom="margin">
              <wp:align>center</wp:align>
            </wp:positionH>
            <wp:positionV relativeFrom="paragraph">
              <wp:posOffset>72390</wp:posOffset>
            </wp:positionV>
            <wp:extent cx="3065145" cy="699135"/>
            <wp:effectExtent l="0" t="0" r="0" b="0"/>
            <wp:wrapNone/>
            <wp:docPr id="37" name="Picture 3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Tex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065145" cy="699135"/>
                    </a:xfrm>
                    <a:prstGeom prst="rect">
                      <a:avLst/>
                    </a:prstGeom>
                    <a:noFill/>
                    <a:ln>
                      <a:noFill/>
                    </a:ln>
                  </pic:spPr>
                </pic:pic>
              </a:graphicData>
            </a:graphic>
          </wp:anchor>
        </w:drawing>
      </w:r>
    </w:p>
    <w:p w14:paraId="1A242E18">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p>
    <w:p w14:paraId="79090F4E">
      <w:pPr>
        <w:keepNext w:val="0"/>
        <w:keepLines w:val="0"/>
        <w:pageBreakBefore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6"/>
          <w:szCs w:val="26"/>
        </w:rPr>
      </w:pPr>
    </w:p>
    <w:p w14:paraId="2FB315EA">
      <w:pPr>
        <w:keepNext w:val="0"/>
        <w:keepLines w:val="0"/>
        <w:pageBreakBefore w:val="0"/>
        <w:kinsoku/>
        <w:wordWrap/>
        <w:overflowPunct/>
        <w:topLinePunct w:val="0"/>
        <w:autoSpaceDE/>
        <w:autoSpaceDN/>
        <w:bidi w:val="0"/>
        <w:adjustRightInd/>
        <w:snapToGrid/>
        <w:spacing w:line="360" w:lineRule="auto"/>
        <w:ind w:left="90"/>
        <w:jc w:val="center"/>
        <w:textAlignment w:val="auto"/>
        <w:rPr>
          <w:rFonts w:hint="default" w:ascii="Times New Roman" w:hAnsi="Times New Roman" w:cs="Times New Roman"/>
          <w:b/>
          <w:bCs/>
          <w:sz w:val="26"/>
          <w:szCs w:val="26"/>
        </w:rPr>
      </w:pPr>
      <w:r>
        <w:rPr>
          <w:rFonts w:hint="default" w:ascii="Times New Roman" w:hAnsi="Times New Roman" w:cs="Times New Roman"/>
          <w:b/>
          <w:bCs/>
          <w:sz w:val="32"/>
          <w:szCs w:val="32"/>
        </w:rPr>
        <w:t>BÁO CÁO ĐỀ TÀI</w:t>
      </w:r>
    </w:p>
    <w:p w14:paraId="25750A02">
      <w:pPr>
        <w:keepNext w:val="0"/>
        <w:keepLines w:val="0"/>
        <w:pageBreakBefore w:val="0"/>
        <w:kinsoku/>
        <w:wordWrap/>
        <w:overflowPunct/>
        <w:topLinePunct w:val="0"/>
        <w:autoSpaceDE/>
        <w:autoSpaceDN/>
        <w:bidi w:val="0"/>
        <w:adjustRightInd/>
        <w:snapToGrid/>
        <w:spacing w:line="360" w:lineRule="auto"/>
        <w:ind w:left="90"/>
        <w:jc w:val="center"/>
        <w:textAlignment w:val="auto"/>
        <w:rPr>
          <w:rFonts w:hint="default" w:ascii="Times New Roman" w:hAnsi="Times New Roman" w:cs="Times New Roman"/>
          <w:b/>
          <w:bCs/>
          <w:sz w:val="40"/>
          <w:szCs w:val="40"/>
        </w:rPr>
      </w:pPr>
      <w:r>
        <w:rPr>
          <w:rFonts w:hint="default" w:ascii="Times New Roman" w:hAnsi="Times New Roman" w:cs="Times New Roman"/>
          <w:b/>
          <w:bCs/>
          <w:sz w:val="40"/>
          <w:szCs w:val="40"/>
        </w:rPr>
        <w:t>Mô phỏng chức năng Hoàn tác Undo/Redo (Stack)</w:t>
      </w:r>
    </w:p>
    <w:p w14:paraId="2F222B50">
      <w:pPr>
        <w:keepNext w:val="0"/>
        <w:keepLines w:val="0"/>
        <w:pageBreakBefore w:val="0"/>
        <w:kinsoku/>
        <w:wordWrap/>
        <w:overflowPunct/>
        <w:topLinePunct w:val="0"/>
        <w:autoSpaceDE/>
        <w:autoSpaceDN/>
        <w:bidi w:val="0"/>
        <w:adjustRightInd/>
        <w:snapToGrid/>
        <w:spacing w:line="360" w:lineRule="auto"/>
        <w:ind w:left="90"/>
        <w:jc w:val="center"/>
        <w:textAlignment w:val="auto"/>
        <w:rPr>
          <w:rFonts w:hint="default" w:ascii="Times New Roman" w:hAnsi="Times New Roman" w:cs="Times New Roman"/>
          <w:b/>
          <w:bCs/>
          <w:sz w:val="26"/>
          <w:szCs w:val="26"/>
        </w:rPr>
      </w:pPr>
    </w:p>
    <w:p w14:paraId="69411BF5">
      <w:pPr>
        <w:keepNext w:val="0"/>
        <w:keepLines w:val="0"/>
        <w:pageBreakBefore w:val="0"/>
        <w:kinsoku/>
        <w:wordWrap/>
        <w:overflowPunct/>
        <w:topLinePunct w:val="0"/>
        <w:autoSpaceDE/>
        <w:autoSpaceDN/>
        <w:bidi w:val="0"/>
        <w:adjustRightInd/>
        <w:snapToGrid/>
        <w:spacing w:line="360" w:lineRule="auto"/>
        <w:ind w:left="90"/>
        <w:jc w:val="center"/>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rPr>
        <w:t xml:space="preserve">Giảng viên: </w:t>
      </w:r>
      <w:r>
        <w:rPr>
          <w:rFonts w:hint="default" w:ascii="Times New Roman" w:hAnsi="Times New Roman" w:cs="Times New Roman"/>
          <w:b/>
          <w:bCs/>
          <w:sz w:val="26"/>
          <w:szCs w:val="26"/>
          <w:lang w:val="en-US"/>
        </w:rPr>
        <w:t>Th.S Trần Thị Mỹ Tiên</w:t>
      </w:r>
    </w:p>
    <w:p w14:paraId="03BE8D95">
      <w:pPr>
        <w:keepNext w:val="0"/>
        <w:keepLines w:val="0"/>
        <w:pageBreakBefore w:val="0"/>
        <w:kinsoku/>
        <w:wordWrap/>
        <w:overflowPunct/>
        <w:topLinePunct w:val="0"/>
        <w:autoSpaceDE/>
        <w:autoSpaceDN/>
        <w:bidi w:val="0"/>
        <w:adjustRightInd/>
        <w:snapToGrid/>
        <w:spacing w:line="360" w:lineRule="auto"/>
        <w:ind w:left="90"/>
        <w:jc w:val="center"/>
        <w:textAlignment w:val="auto"/>
        <w:rPr>
          <w:rFonts w:hint="default" w:ascii="Times New Roman" w:hAnsi="Times New Roman" w:cs="Times New Roman"/>
          <w:b/>
          <w:bCs/>
          <w:sz w:val="26"/>
          <w:szCs w:val="26"/>
          <w:lang w:val="en-US"/>
        </w:rPr>
      </w:pPr>
    </w:p>
    <w:p w14:paraId="7CAD9D62">
      <w:pPr>
        <w:keepNext w:val="0"/>
        <w:keepLines w:val="0"/>
        <w:pageBreakBefore w:val="0"/>
        <w:kinsoku/>
        <w:wordWrap/>
        <w:overflowPunct/>
        <w:topLinePunct w:val="0"/>
        <w:autoSpaceDE/>
        <w:autoSpaceDN/>
        <w:bidi w:val="0"/>
        <w:adjustRightInd/>
        <w:snapToGrid/>
        <w:spacing w:line="360" w:lineRule="auto"/>
        <w:ind w:left="90"/>
        <w:jc w:val="center"/>
        <w:textAlignment w:val="auto"/>
        <w:rPr>
          <w:rFonts w:hint="default" w:ascii="Times New Roman" w:hAnsi="Times New Roman" w:cs="Times New Roman"/>
          <w:b/>
          <w:bCs/>
          <w:sz w:val="32"/>
          <w:szCs w:val="32"/>
        </w:rPr>
      </w:pPr>
      <w:r>
        <w:rPr>
          <w:rFonts w:hint="default" w:ascii="Times New Roman" w:hAnsi="Times New Roman" w:cs="Times New Roman"/>
          <w:b/>
          <w:bCs/>
          <w:sz w:val="32"/>
          <w:szCs w:val="32"/>
        </w:rPr>
        <w:t>Học phần: Cấu trúc dữ liệu và giải thuật</w:t>
      </w:r>
    </w:p>
    <w:p w14:paraId="789361BA">
      <w:pPr>
        <w:keepNext w:val="0"/>
        <w:keepLines w:val="0"/>
        <w:pageBreakBefore w:val="0"/>
        <w:kinsoku/>
        <w:wordWrap/>
        <w:overflowPunct/>
        <w:topLinePunct w:val="0"/>
        <w:autoSpaceDE/>
        <w:autoSpaceDN/>
        <w:bidi w:val="0"/>
        <w:adjustRightInd/>
        <w:snapToGrid/>
        <w:spacing w:line="360" w:lineRule="auto"/>
        <w:ind w:left="90"/>
        <w:jc w:val="center"/>
        <w:textAlignment w:val="auto"/>
        <w:rPr>
          <w:rFonts w:hint="default" w:ascii="Times New Roman" w:hAnsi="Times New Roman" w:cs="Times New Roman"/>
          <w:b/>
          <w:bCs/>
          <w:sz w:val="32"/>
          <w:szCs w:val="32"/>
        </w:rPr>
      </w:pPr>
      <w:r>
        <w:rPr>
          <w:rFonts w:hint="default" w:ascii="Times New Roman" w:hAnsi="Times New Roman" w:cs="Times New Roman"/>
          <w:b/>
          <w:bCs/>
          <w:sz w:val="32"/>
          <w:szCs w:val="32"/>
        </w:rPr>
        <w:t>Mã lớp học phần: 012012400211</w:t>
      </w:r>
    </w:p>
    <w:p w14:paraId="49191953">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Sinh viên thực hiện</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4"/>
        <w:gridCol w:w="2505"/>
      </w:tblGrid>
      <w:tr w14:paraId="37E77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jc w:val="center"/>
        </w:trPr>
        <w:tc>
          <w:tcPr>
            <w:tcW w:w="2814" w:type="dxa"/>
          </w:tcPr>
          <w:p w14:paraId="62ED6FA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Họ Và Tên</w:t>
            </w:r>
          </w:p>
        </w:tc>
        <w:tc>
          <w:tcPr>
            <w:tcW w:w="2505" w:type="dxa"/>
          </w:tcPr>
          <w:p w14:paraId="49E02B3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rPr>
              <w:t>M</w:t>
            </w:r>
            <w:r>
              <w:rPr>
                <w:rFonts w:hint="default" w:ascii="Times New Roman" w:hAnsi="Times New Roman" w:cs="Times New Roman"/>
                <w:b/>
                <w:bCs/>
                <w:sz w:val="26"/>
                <w:szCs w:val="26"/>
                <w:lang w:val="en-US"/>
              </w:rPr>
              <w:t>SSV</w:t>
            </w:r>
          </w:p>
        </w:tc>
      </w:tr>
      <w:tr w14:paraId="30245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2" w:hRule="atLeast"/>
          <w:jc w:val="center"/>
        </w:trPr>
        <w:tc>
          <w:tcPr>
            <w:tcW w:w="2814" w:type="dxa"/>
          </w:tcPr>
          <w:p w14:paraId="7FCBF5B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Nguyễn Thái Hưng</w:t>
            </w:r>
          </w:p>
        </w:tc>
        <w:tc>
          <w:tcPr>
            <w:tcW w:w="2505" w:type="dxa"/>
          </w:tcPr>
          <w:p w14:paraId="1C317363">
            <w:pPr>
              <w:keepNext w:val="0"/>
              <w:keepLines w:val="0"/>
              <w:pageBreakBefore w:val="0"/>
              <w:widowControl w:val="0"/>
              <w:kinsoku/>
              <w:wordWrap/>
              <w:overflowPunct/>
              <w:topLinePunct w:val="0"/>
              <w:autoSpaceDE/>
              <w:autoSpaceDN/>
              <w:bidi w:val="0"/>
              <w:adjustRightInd/>
              <w:snapToGrid/>
              <w:spacing w:line="360" w:lineRule="auto"/>
              <w:ind w:left="360"/>
              <w:jc w:val="center"/>
              <w:textAlignment w:val="auto"/>
              <w:rPr>
                <w:rFonts w:hint="default" w:ascii="Times New Roman" w:hAnsi="Times New Roman" w:cs="Times New Roman"/>
                <w:sz w:val="26"/>
                <w:szCs w:val="26"/>
              </w:rPr>
            </w:pPr>
          </w:p>
        </w:tc>
      </w:tr>
      <w:tr w14:paraId="38846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2" w:hRule="atLeast"/>
          <w:jc w:val="center"/>
        </w:trPr>
        <w:tc>
          <w:tcPr>
            <w:tcW w:w="2814" w:type="dxa"/>
          </w:tcPr>
          <w:p w14:paraId="7C514F2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t>Nguyễn Tấn Huy</w:t>
            </w:r>
          </w:p>
        </w:tc>
        <w:tc>
          <w:tcPr>
            <w:tcW w:w="2505" w:type="dxa"/>
          </w:tcPr>
          <w:p w14:paraId="6671D850">
            <w:pPr>
              <w:keepNext w:val="0"/>
              <w:keepLines w:val="0"/>
              <w:pageBreakBefore w:val="0"/>
              <w:widowControl w:val="0"/>
              <w:kinsoku/>
              <w:wordWrap/>
              <w:overflowPunct/>
              <w:topLinePunct w:val="0"/>
              <w:autoSpaceDE/>
              <w:autoSpaceDN/>
              <w:bidi w:val="0"/>
              <w:adjustRightInd/>
              <w:snapToGrid/>
              <w:spacing w:line="360" w:lineRule="auto"/>
              <w:ind w:left="360"/>
              <w:jc w:val="center"/>
              <w:textAlignment w:val="auto"/>
              <w:rPr>
                <w:rFonts w:hint="default" w:ascii="Times New Roman" w:hAnsi="Times New Roman" w:cs="Times New Roman"/>
                <w:sz w:val="26"/>
                <w:szCs w:val="26"/>
              </w:rPr>
            </w:pPr>
          </w:p>
        </w:tc>
      </w:tr>
      <w:tr w14:paraId="5E9A9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jc w:val="center"/>
        </w:trPr>
        <w:tc>
          <w:tcPr>
            <w:tcW w:w="2814" w:type="dxa"/>
          </w:tcPr>
          <w:p w14:paraId="4AECF66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t>Nguyễn Gia Huy</w:t>
            </w:r>
          </w:p>
        </w:tc>
        <w:tc>
          <w:tcPr>
            <w:tcW w:w="2505" w:type="dxa"/>
          </w:tcPr>
          <w:p w14:paraId="7FB50555">
            <w:pPr>
              <w:keepNext w:val="0"/>
              <w:keepLines w:val="0"/>
              <w:pageBreakBefore w:val="0"/>
              <w:widowControl w:val="0"/>
              <w:kinsoku/>
              <w:wordWrap/>
              <w:overflowPunct/>
              <w:topLinePunct w:val="0"/>
              <w:autoSpaceDE/>
              <w:autoSpaceDN/>
              <w:bidi w:val="0"/>
              <w:adjustRightInd/>
              <w:snapToGrid/>
              <w:spacing w:line="360" w:lineRule="auto"/>
              <w:ind w:left="360"/>
              <w:jc w:val="center"/>
              <w:textAlignment w:val="auto"/>
              <w:rPr>
                <w:rFonts w:hint="default" w:ascii="Times New Roman" w:hAnsi="Times New Roman" w:cs="Times New Roman"/>
                <w:sz w:val="26"/>
                <w:szCs w:val="26"/>
              </w:rPr>
            </w:pPr>
          </w:p>
        </w:tc>
      </w:tr>
      <w:tr w14:paraId="4C49C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jc w:val="center"/>
        </w:trPr>
        <w:tc>
          <w:tcPr>
            <w:tcW w:w="2814" w:type="dxa"/>
          </w:tcPr>
          <w:p w14:paraId="6BCABC0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Nguyễn Văn Minh Đức</w:t>
            </w:r>
          </w:p>
        </w:tc>
        <w:tc>
          <w:tcPr>
            <w:tcW w:w="2505" w:type="dxa"/>
          </w:tcPr>
          <w:p w14:paraId="2DB9CF13">
            <w:pPr>
              <w:keepNext w:val="0"/>
              <w:keepLines w:val="0"/>
              <w:pageBreakBefore w:val="0"/>
              <w:widowControl w:val="0"/>
              <w:kinsoku/>
              <w:wordWrap/>
              <w:overflowPunct/>
              <w:topLinePunct w:val="0"/>
              <w:autoSpaceDE/>
              <w:autoSpaceDN/>
              <w:bidi w:val="0"/>
              <w:adjustRightInd/>
              <w:snapToGrid/>
              <w:spacing w:line="360" w:lineRule="auto"/>
              <w:ind w:left="0" w:leftChars="0" w:firstLine="397" w:firstLineChars="153"/>
              <w:jc w:val="center"/>
              <w:textAlignment w:val="auto"/>
              <w:rPr>
                <w:rFonts w:hint="default" w:ascii="Times New Roman" w:hAnsi="Times New Roman" w:cs="Times New Roman"/>
                <w:color w:val="000000" w:themeColor="text1"/>
                <w:sz w:val="26"/>
                <w:szCs w:val="26"/>
                <w14:textFill>
                  <w14:solidFill>
                    <w14:schemeClr w14:val="tx1"/>
                  </w14:solidFill>
                </w14:textFill>
              </w:rPr>
            </w:pPr>
          </w:p>
        </w:tc>
      </w:tr>
      <w:tr w14:paraId="7B3F9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2814" w:type="dxa"/>
          </w:tcPr>
          <w:p w14:paraId="4636C74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Phạm Cao Nguyên</w:t>
            </w:r>
          </w:p>
        </w:tc>
        <w:tc>
          <w:tcPr>
            <w:tcW w:w="2505" w:type="dxa"/>
          </w:tcPr>
          <w:p w14:paraId="3E87CFE7">
            <w:pPr>
              <w:keepNext w:val="0"/>
              <w:keepLines w:val="0"/>
              <w:pageBreakBefore w:val="0"/>
              <w:widowControl w:val="0"/>
              <w:kinsoku/>
              <w:wordWrap/>
              <w:overflowPunct/>
              <w:topLinePunct w:val="0"/>
              <w:autoSpaceDE/>
              <w:autoSpaceDN/>
              <w:bidi w:val="0"/>
              <w:adjustRightInd/>
              <w:snapToGrid/>
              <w:spacing w:line="360" w:lineRule="auto"/>
              <w:ind w:left="360"/>
              <w:jc w:val="center"/>
              <w:textAlignment w:val="auto"/>
              <w:rPr>
                <w:rFonts w:hint="default" w:ascii="Times New Roman" w:hAnsi="Times New Roman" w:cs="Times New Roman"/>
                <w:color w:val="000000" w:themeColor="text1"/>
                <w:sz w:val="26"/>
                <w:szCs w:val="26"/>
                <w14:textFill>
                  <w14:solidFill>
                    <w14:schemeClr w14:val="tx1"/>
                  </w14:solidFill>
                </w14:textFill>
              </w:rPr>
            </w:pPr>
            <w:bookmarkStart w:id="34" w:name="_GoBack"/>
            <w:bookmarkEnd w:id="34"/>
          </w:p>
        </w:tc>
      </w:tr>
    </w:tbl>
    <w:p w14:paraId="435DA5FB">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p>
    <w:p w14:paraId="61F41936">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p>
    <w:p w14:paraId="17B8AF75">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Thành phố Hồ Chí Minh, tháng </w:t>
      </w:r>
      <w:r>
        <w:rPr>
          <w:rFonts w:hint="default" w:ascii="Times New Roman" w:hAnsi="Times New Roman" w:cs="Times New Roman"/>
          <w:b/>
          <w:bCs/>
          <w:sz w:val="26"/>
          <w:szCs w:val="26"/>
          <w:lang w:val="en-US"/>
        </w:rPr>
        <w:t>7</w:t>
      </w:r>
      <w:r>
        <w:rPr>
          <w:rFonts w:hint="default" w:ascii="Times New Roman" w:hAnsi="Times New Roman" w:cs="Times New Roman"/>
          <w:b/>
          <w:bCs/>
          <w:sz w:val="26"/>
          <w:szCs w:val="26"/>
        </w:rPr>
        <w:t xml:space="preserve"> năm 2026</w:t>
      </w:r>
    </w:p>
    <w:p w14:paraId="2C9A1B02">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br w:type="page"/>
      </w:r>
    </w:p>
    <w:p w14:paraId="43D42541">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MỤC LỤC</w:t>
      </w:r>
    </w:p>
    <w:p w14:paraId="750CD084">
      <w:pPr>
        <w:pStyle w:val="142"/>
        <w:tabs>
          <w:tab w:val="right" w:leader="dot" w:pos="9071"/>
        </w:tabs>
        <w:jc w:val="both"/>
        <w:rPr>
          <w:rFonts w:hint="default" w:ascii="Times New Roman" w:hAnsi="Times New Roman" w:cs="Times New Roman"/>
          <w:sz w:val="26"/>
          <w:szCs w:val="26"/>
        </w:rPr>
      </w:pPr>
      <w:r>
        <w:rPr>
          <w:rFonts w:hint="default" w:ascii="Times New Roman" w:hAnsi="Times New Roman" w:cs="Times New Roman"/>
          <w:b/>
          <w:bCs/>
          <w:sz w:val="26"/>
          <w:szCs w:val="26"/>
          <w:lang w:val="en-US"/>
        </w:rPr>
        <w:fldChar w:fldCharType="begin"/>
      </w:r>
      <w:r>
        <w:rPr>
          <w:rFonts w:hint="default" w:ascii="Times New Roman" w:hAnsi="Times New Roman" w:cs="Times New Roman"/>
          <w:b/>
          <w:bCs/>
          <w:sz w:val="26"/>
          <w:szCs w:val="26"/>
          <w:lang w:val="en-US"/>
        </w:rPr>
        <w:instrText xml:space="preserve">TOC \o "1-3" \h \u </w:instrText>
      </w:r>
      <w:r>
        <w:rPr>
          <w:rFonts w:hint="default" w:ascii="Times New Roman" w:hAnsi="Times New Roman" w:cs="Times New Roman"/>
          <w:b/>
          <w:bCs/>
          <w:sz w:val="26"/>
          <w:szCs w:val="26"/>
          <w:lang w:val="en-US"/>
        </w:rPr>
        <w:fldChar w:fldCharType="separate"/>
      </w:r>
      <w:r>
        <w:rPr>
          <w:rFonts w:hint="default" w:ascii="Times New Roman" w:hAnsi="Times New Roman" w:cs="Times New Roman"/>
          <w:b/>
          <w:bCs w:val="0"/>
          <w:sz w:val="26"/>
          <w:szCs w:val="26"/>
          <w:lang w:val="en-US"/>
        </w:rPr>
        <w:fldChar w:fldCharType="begin"/>
      </w:r>
      <w:r>
        <w:rPr>
          <w:rFonts w:hint="default" w:ascii="Times New Roman" w:hAnsi="Times New Roman" w:cs="Times New Roman"/>
          <w:b/>
          <w:bCs w:val="0"/>
          <w:sz w:val="26"/>
          <w:szCs w:val="26"/>
          <w:lang w:val="en-US"/>
        </w:rPr>
        <w:instrText xml:space="preserve"> HYPERLINK \l _Toc18850 </w:instrText>
      </w:r>
      <w:r>
        <w:rPr>
          <w:rFonts w:hint="default" w:ascii="Times New Roman" w:hAnsi="Times New Roman" w:cs="Times New Roman"/>
          <w:b/>
          <w:bCs w:val="0"/>
          <w:sz w:val="26"/>
          <w:szCs w:val="26"/>
          <w:lang w:val="en-US"/>
        </w:rPr>
        <w:fldChar w:fldCharType="separate"/>
      </w:r>
      <w:r>
        <w:rPr>
          <w:rFonts w:hint="default" w:ascii="Times New Roman" w:hAnsi="Times New Roman" w:cs="Times New Roman"/>
          <w:b/>
          <w:bCs w:val="0"/>
          <w:sz w:val="26"/>
          <w:szCs w:val="26"/>
          <w:lang w:val="en-US"/>
        </w:rPr>
        <w:t>DANH MỤC HÌNH ẢNH</w:t>
      </w:r>
      <w:r>
        <w:rPr>
          <w:rFonts w:hint="default" w:ascii="Times New Roman" w:hAnsi="Times New Roman" w:cs="Times New Roman"/>
          <w:b w:val="0"/>
          <w:bCs/>
          <w:sz w:val="26"/>
          <w:szCs w:val="26"/>
        </w:rPr>
        <w:tab/>
      </w: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PAGEREF _Toc18850 \h </w:instrText>
      </w:r>
      <w:r>
        <w:rPr>
          <w:rFonts w:hint="default" w:ascii="Times New Roman" w:hAnsi="Times New Roman" w:cs="Times New Roman"/>
          <w:b w:val="0"/>
          <w:bCs/>
          <w:sz w:val="26"/>
          <w:szCs w:val="26"/>
        </w:rPr>
        <w:fldChar w:fldCharType="separate"/>
      </w:r>
      <w:r>
        <w:rPr>
          <w:rFonts w:hint="default" w:ascii="Times New Roman" w:hAnsi="Times New Roman" w:cs="Times New Roman"/>
          <w:b w:val="0"/>
          <w:bCs/>
          <w:sz w:val="26"/>
          <w:szCs w:val="26"/>
        </w:rPr>
        <w:t>1</w:t>
      </w:r>
      <w:r>
        <w:rPr>
          <w:rFonts w:hint="default" w:ascii="Times New Roman" w:hAnsi="Times New Roman" w:cs="Times New Roman"/>
          <w:b w:val="0"/>
          <w:bCs/>
          <w:sz w:val="26"/>
          <w:szCs w:val="26"/>
        </w:rPr>
        <w:fldChar w:fldCharType="end"/>
      </w:r>
      <w:r>
        <w:rPr>
          <w:rFonts w:hint="default" w:ascii="Times New Roman" w:hAnsi="Times New Roman" w:cs="Times New Roman"/>
          <w:b/>
          <w:bCs w:val="0"/>
          <w:sz w:val="26"/>
          <w:szCs w:val="26"/>
          <w:lang w:val="en-US"/>
        </w:rPr>
        <w:fldChar w:fldCharType="end"/>
      </w:r>
    </w:p>
    <w:p w14:paraId="6F0BDBCA">
      <w:pPr>
        <w:pStyle w:val="142"/>
        <w:tabs>
          <w:tab w:val="right" w:leader="dot" w:pos="9071"/>
        </w:tabs>
        <w:jc w:val="both"/>
        <w:rPr>
          <w:rFonts w:hint="default" w:ascii="Times New Roman" w:hAnsi="Times New Roman" w:cs="Times New Roman"/>
          <w:b/>
          <w:bCs/>
          <w:sz w:val="26"/>
          <w:szCs w:val="26"/>
        </w:rPr>
      </w:pPr>
      <w:r>
        <w:rPr>
          <w:rFonts w:hint="default" w:ascii="Times New Roman" w:hAnsi="Times New Roman" w:cs="Times New Roman"/>
          <w:b/>
          <w:bCs/>
          <w:sz w:val="26"/>
          <w:szCs w:val="26"/>
          <w:lang w:val="en-US"/>
        </w:rPr>
        <w:fldChar w:fldCharType="begin"/>
      </w:r>
      <w:r>
        <w:rPr>
          <w:rFonts w:hint="default" w:ascii="Times New Roman" w:hAnsi="Times New Roman" w:cs="Times New Roman"/>
          <w:b/>
          <w:bCs/>
          <w:sz w:val="26"/>
          <w:szCs w:val="26"/>
          <w:lang w:val="en-US"/>
        </w:rPr>
        <w:instrText xml:space="preserve"> HYPERLINK \l _Toc25879 </w:instrText>
      </w:r>
      <w:r>
        <w:rPr>
          <w:rFonts w:hint="default" w:ascii="Times New Roman" w:hAnsi="Times New Roman" w:cs="Times New Roman"/>
          <w:b/>
          <w:bCs/>
          <w:sz w:val="26"/>
          <w:szCs w:val="26"/>
          <w:lang w:val="en-US"/>
        </w:rPr>
        <w:fldChar w:fldCharType="separate"/>
      </w:r>
      <w:r>
        <w:rPr>
          <w:rFonts w:hint="default" w:ascii="Times New Roman" w:hAnsi="Times New Roman" w:cs="Times New Roman"/>
          <w:b/>
          <w:bCs/>
          <w:sz w:val="26"/>
          <w:szCs w:val="26"/>
          <w:lang w:val="en-US"/>
        </w:rPr>
        <w:t>DANH MỤC BẢNG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_Toc25879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w:t>
      </w:r>
      <w:r>
        <w:rPr>
          <w:rFonts w:hint="default" w:ascii="Times New Roman" w:hAnsi="Times New Roman" w:cs="Times New Roman"/>
          <w:b w:val="0"/>
          <w:bCs w:val="0"/>
          <w:sz w:val="26"/>
          <w:szCs w:val="26"/>
        </w:rPr>
        <w:fldChar w:fldCharType="end"/>
      </w:r>
      <w:r>
        <w:rPr>
          <w:rFonts w:hint="default" w:ascii="Times New Roman" w:hAnsi="Times New Roman" w:cs="Times New Roman"/>
          <w:b/>
          <w:bCs/>
          <w:sz w:val="26"/>
          <w:szCs w:val="26"/>
          <w:lang w:val="en-US"/>
        </w:rPr>
        <w:fldChar w:fldCharType="end"/>
      </w:r>
    </w:p>
    <w:p w14:paraId="28A02A4C">
      <w:pPr>
        <w:pStyle w:val="142"/>
        <w:tabs>
          <w:tab w:val="right" w:leader="dot" w:pos="9071"/>
        </w:tabs>
        <w:jc w:val="both"/>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_Toc14569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
          <w:bCs w:val="0"/>
          <w:sz w:val="26"/>
          <w:szCs w:val="26"/>
          <w:lang w:val="en-US"/>
        </w:rPr>
        <w:t>CHƯƠNG 1: GIỚI THIỆU ĐỀ TÀI</w:t>
      </w:r>
      <w:r>
        <w:rPr>
          <w:rFonts w:hint="default" w:ascii="Times New Roman" w:hAnsi="Times New Roman" w:cs="Times New Roman"/>
          <w:b w:val="0"/>
          <w:bCs/>
          <w:sz w:val="26"/>
          <w:szCs w:val="26"/>
        </w:rPr>
        <w:tab/>
      </w: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PAGEREF _Toc14569 \h </w:instrText>
      </w:r>
      <w:r>
        <w:rPr>
          <w:rFonts w:hint="default" w:ascii="Times New Roman" w:hAnsi="Times New Roman" w:cs="Times New Roman"/>
          <w:b w:val="0"/>
          <w:bCs/>
          <w:sz w:val="26"/>
          <w:szCs w:val="26"/>
        </w:rPr>
        <w:fldChar w:fldCharType="separate"/>
      </w:r>
      <w:r>
        <w:rPr>
          <w:rFonts w:hint="default" w:ascii="Times New Roman" w:hAnsi="Times New Roman" w:cs="Times New Roman"/>
          <w:b w:val="0"/>
          <w:bCs/>
          <w:sz w:val="26"/>
          <w:szCs w:val="26"/>
        </w:rPr>
        <w:t>3</w:t>
      </w:r>
      <w:r>
        <w:rPr>
          <w:rFonts w:hint="default" w:ascii="Times New Roman" w:hAnsi="Times New Roman" w:cs="Times New Roman"/>
          <w:b w:val="0"/>
          <w:bCs/>
          <w:sz w:val="26"/>
          <w:szCs w:val="26"/>
        </w:rPr>
        <w:fldChar w:fldCharType="end"/>
      </w:r>
      <w:r>
        <w:rPr>
          <w:rFonts w:hint="default" w:ascii="Times New Roman" w:hAnsi="Times New Roman" w:cs="Times New Roman"/>
          <w:bCs/>
          <w:sz w:val="26"/>
          <w:szCs w:val="26"/>
          <w:lang w:val="en-US"/>
        </w:rPr>
        <w:fldChar w:fldCharType="end"/>
      </w:r>
    </w:p>
    <w:p w14:paraId="3091E276">
      <w:pPr>
        <w:pStyle w:val="143"/>
        <w:tabs>
          <w:tab w:val="right" w:leader="dot" w:pos="9071"/>
        </w:tabs>
        <w:jc w:val="both"/>
        <w:rPr>
          <w:rFonts w:hint="default" w:ascii="Times New Roman" w:hAnsi="Times New Roman" w:cs="Times New Roman"/>
          <w:b/>
          <w:bCs w:val="0"/>
          <w:sz w:val="26"/>
          <w:szCs w:val="26"/>
        </w:rPr>
      </w:pPr>
      <w:r>
        <w:rPr>
          <w:rFonts w:hint="default" w:ascii="Times New Roman" w:hAnsi="Times New Roman" w:cs="Times New Roman"/>
          <w:b/>
          <w:bCs w:val="0"/>
          <w:sz w:val="26"/>
          <w:szCs w:val="26"/>
          <w:lang w:val="en-US"/>
        </w:rPr>
        <w:fldChar w:fldCharType="begin"/>
      </w:r>
      <w:r>
        <w:rPr>
          <w:rFonts w:hint="default" w:ascii="Times New Roman" w:hAnsi="Times New Roman" w:cs="Times New Roman"/>
          <w:b/>
          <w:bCs w:val="0"/>
          <w:sz w:val="26"/>
          <w:szCs w:val="26"/>
          <w:lang w:val="en-US"/>
        </w:rPr>
        <w:instrText xml:space="preserve"> HYPERLINK \l _Toc30868 </w:instrText>
      </w:r>
      <w:r>
        <w:rPr>
          <w:rFonts w:hint="default" w:ascii="Times New Roman" w:hAnsi="Times New Roman" w:cs="Times New Roman"/>
          <w:b/>
          <w:bCs w:val="0"/>
          <w:sz w:val="26"/>
          <w:szCs w:val="26"/>
          <w:lang w:val="en-US"/>
        </w:rPr>
        <w:fldChar w:fldCharType="separate"/>
      </w:r>
      <w:r>
        <w:rPr>
          <w:rFonts w:hint="default" w:ascii="Times New Roman" w:hAnsi="Times New Roman" w:cs="Times New Roman"/>
          <w:b/>
          <w:bCs w:val="0"/>
          <w:sz w:val="26"/>
          <w:szCs w:val="26"/>
          <w:lang w:val="en-US"/>
        </w:rPr>
        <w:t>1.1. Tên đề tài</w:t>
      </w:r>
      <w:r>
        <w:rPr>
          <w:rFonts w:hint="default" w:ascii="Times New Roman" w:hAnsi="Times New Roman" w:cs="Times New Roman"/>
          <w:b w:val="0"/>
          <w:bCs/>
          <w:sz w:val="26"/>
          <w:szCs w:val="26"/>
        </w:rPr>
        <w:tab/>
      </w: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PAGEREF _Toc30868 \h </w:instrText>
      </w:r>
      <w:r>
        <w:rPr>
          <w:rFonts w:hint="default" w:ascii="Times New Roman" w:hAnsi="Times New Roman" w:cs="Times New Roman"/>
          <w:b w:val="0"/>
          <w:bCs/>
          <w:sz w:val="26"/>
          <w:szCs w:val="26"/>
        </w:rPr>
        <w:fldChar w:fldCharType="separate"/>
      </w:r>
      <w:r>
        <w:rPr>
          <w:rFonts w:hint="default" w:ascii="Times New Roman" w:hAnsi="Times New Roman" w:cs="Times New Roman"/>
          <w:b w:val="0"/>
          <w:bCs/>
          <w:sz w:val="26"/>
          <w:szCs w:val="26"/>
        </w:rPr>
        <w:t>3</w:t>
      </w:r>
      <w:r>
        <w:rPr>
          <w:rFonts w:hint="default" w:ascii="Times New Roman" w:hAnsi="Times New Roman" w:cs="Times New Roman"/>
          <w:b w:val="0"/>
          <w:bCs/>
          <w:sz w:val="26"/>
          <w:szCs w:val="26"/>
        </w:rPr>
        <w:fldChar w:fldCharType="end"/>
      </w:r>
      <w:r>
        <w:rPr>
          <w:rFonts w:hint="default" w:ascii="Times New Roman" w:hAnsi="Times New Roman" w:cs="Times New Roman"/>
          <w:b/>
          <w:bCs w:val="0"/>
          <w:sz w:val="26"/>
          <w:szCs w:val="26"/>
          <w:lang w:val="en-US"/>
        </w:rPr>
        <w:fldChar w:fldCharType="end"/>
      </w:r>
    </w:p>
    <w:p w14:paraId="4149F429">
      <w:pPr>
        <w:pStyle w:val="143"/>
        <w:tabs>
          <w:tab w:val="right" w:leader="dot" w:pos="9071"/>
        </w:tabs>
        <w:jc w:val="both"/>
        <w:rPr>
          <w:rFonts w:hint="default" w:ascii="Times New Roman" w:hAnsi="Times New Roman" w:cs="Times New Roman"/>
          <w:b/>
          <w:bCs w:val="0"/>
          <w:sz w:val="26"/>
          <w:szCs w:val="26"/>
        </w:rPr>
      </w:pPr>
      <w:r>
        <w:rPr>
          <w:rFonts w:hint="default" w:ascii="Times New Roman" w:hAnsi="Times New Roman" w:cs="Times New Roman"/>
          <w:b/>
          <w:bCs w:val="0"/>
          <w:sz w:val="26"/>
          <w:szCs w:val="26"/>
          <w:lang w:val="en-US"/>
        </w:rPr>
        <w:fldChar w:fldCharType="begin"/>
      </w:r>
      <w:r>
        <w:rPr>
          <w:rFonts w:hint="default" w:ascii="Times New Roman" w:hAnsi="Times New Roman" w:cs="Times New Roman"/>
          <w:b/>
          <w:bCs w:val="0"/>
          <w:sz w:val="26"/>
          <w:szCs w:val="26"/>
          <w:lang w:val="en-US"/>
        </w:rPr>
        <w:instrText xml:space="preserve"> HYPERLINK \l _Toc16160 </w:instrText>
      </w:r>
      <w:r>
        <w:rPr>
          <w:rFonts w:hint="default" w:ascii="Times New Roman" w:hAnsi="Times New Roman" w:cs="Times New Roman"/>
          <w:b/>
          <w:bCs w:val="0"/>
          <w:sz w:val="26"/>
          <w:szCs w:val="26"/>
          <w:lang w:val="en-US"/>
        </w:rPr>
        <w:fldChar w:fldCharType="separate"/>
      </w:r>
      <w:r>
        <w:rPr>
          <w:rFonts w:hint="default" w:ascii="Times New Roman" w:hAnsi="Times New Roman" w:cs="Times New Roman"/>
          <w:b/>
          <w:bCs w:val="0"/>
          <w:sz w:val="26"/>
          <w:szCs w:val="26"/>
          <w:lang w:val="en-US"/>
        </w:rPr>
        <w:t>1.2. Lý do chọn đề tài</w:t>
      </w:r>
      <w:r>
        <w:rPr>
          <w:rFonts w:hint="default" w:ascii="Times New Roman" w:hAnsi="Times New Roman" w:cs="Times New Roman"/>
          <w:b w:val="0"/>
          <w:bCs/>
          <w:sz w:val="26"/>
          <w:szCs w:val="26"/>
        </w:rPr>
        <w:tab/>
      </w: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PAGEREF _Toc16160 \h </w:instrText>
      </w:r>
      <w:r>
        <w:rPr>
          <w:rFonts w:hint="default" w:ascii="Times New Roman" w:hAnsi="Times New Roman" w:cs="Times New Roman"/>
          <w:b w:val="0"/>
          <w:bCs/>
          <w:sz w:val="26"/>
          <w:szCs w:val="26"/>
        </w:rPr>
        <w:fldChar w:fldCharType="separate"/>
      </w:r>
      <w:r>
        <w:rPr>
          <w:rFonts w:hint="default" w:ascii="Times New Roman" w:hAnsi="Times New Roman" w:cs="Times New Roman"/>
          <w:b w:val="0"/>
          <w:bCs/>
          <w:sz w:val="26"/>
          <w:szCs w:val="26"/>
        </w:rPr>
        <w:t>3</w:t>
      </w:r>
      <w:r>
        <w:rPr>
          <w:rFonts w:hint="default" w:ascii="Times New Roman" w:hAnsi="Times New Roman" w:cs="Times New Roman"/>
          <w:b w:val="0"/>
          <w:bCs/>
          <w:sz w:val="26"/>
          <w:szCs w:val="26"/>
        </w:rPr>
        <w:fldChar w:fldCharType="end"/>
      </w:r>
      <w:r>
        <w:rPr>
          <w:rFonts w:hint="default" w:ascii="Times New Roman" w:hAnsi="Times New Roman" w:cs="Times New Roman"/>
          <w:b/>
          <w:bCs w:val="0"/>
          <w:sz w:val="26"/>
          <w:szCs w:val="26"/>
          <w:lang w:val="en-US"/>
        </w:rPr>
        <w:fldChar w:fldCharType="end"/>
      </w:r>
    </w:p>
    <w:p w14:paraId="3AEFF608">
      <w:pPr>
        <w:pStyle w:val="143"/>
        <w:tabs>
          <w:tab w:val="right" w:leader="dot" w:pos="9071"/>
        </w:tabs>
        <w:jc w:val="both"/>
        <w:rPr>
          <w:rFonts w:hint="default" w:ascii="Times New Roman" w:hAnsi="Times New Roman" w:cs="Times New Roman"/>
          <w:sz w:val="26"/>
          <w:szCs w:val="26"/>
        </w:rPr>
      </w:pPr>
      <w:r>
        <w:rPr>
          <w:rFonts w:hint="default" w:ascii="Times New Roman" w:hAnsi="Times New Roman" w:cs="Times New Roman"/>
          <w:b/>
          <w:bCs w:val="0"/>
          <w:sz w:val="26"/>
          <w:szCs w:val="26"/>
          <w:lang w:val="en-US"/>
        </w:rPr>
        <w:fldChar w:fldCharType="begin"/>
      </w:r>
      <w:r>
        <w:rPr>
          <w:rFonts w:hint="default" w:ascii="Times New Roman" w:hAnsi="Times New Roman" w:cs="Times New Roman"/>
          <w:b/>
          <w:bCs w:val="0"/>
          <w:sz w:val="26"/>
          <w:szCs w:val="26"/>
          <w:lang w:val="en-US"/>
        </w:rPr>
        <w:instrText xml:space="preserve"> HYPERLINK \l _Toc30213 </w:instrText>
      </w:r>
      <w:r>
        <w:rPr>
          <w:rFonts w:hint="default" w:ascii="Times New Roman" w:hAnsi="Times New Roman" w:cs="Times New Roman"/>
          <w:b/>
          <w:bCs w:val="0"/>
          <w:sz w:val="26"/>
          <w:szCs w:val="26"/>
          <w:lang w:val="en-US"/>
        </w:rPr>
        <w:fldChar w:fldCharType="separate"/>
      </w:r>
      <w:r>
        <w:rPr>
          <w:rFonts w:hint="default" w:ascii="Times New Roman" w:hAnsi="Times New Roman" w:cs="Times New Roman"/>
          <w:b/>
          <w:bCs w:val="0"/>
          <w:sz w:val="26"/>
          <w:szCs w:val="26"/>
          <w:lang w:val="en-US"/>
        </w:rPr>
        <w:t>1.3. Mục tiêu đề tài</w:t>
      </w:r>
      <w:r>
        <w:rPr>
          <w:rFonts w:hint="default" w:ascii="Times New Roman" w:hAnsi="Times New Roman" w:cs="Times New Roman"/>
          <w:b w:val="0"/>
          <w:bCs/>
          <w:sz w:val="26"/>
          <w:szCs w:val="26"/>
        </w:rPr>
        <w:tab/>
      </w: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PAGEREF _Toc30213 \h </w:instrText>
      </w:r>
      <w:r>
        <w:rPr>
          <w:rFonts w:hint="default" w:ascii="Times New Roman" w:hAnsi="Times New Roman" w:cs="Times New Roman"/>
          <w:b w:val="0"/>
          <w:bCs/>
          <w:sz w:val="26"/>
          <w:szCs w:val="26"/>
        </w:rPr>
        <w:fldChar w:fldCharType="separate"/>
      </w:r>
      <w:r>
        <w:rPr>
          <w:rFonts w:hint="default" w:ascii="Times New Roman" w:hAnsi="Times New Roman" w:cs="Times New Roman"/>
          <w:b w:val="0"/>
          <w:bCs/>
          <w:sz w:val="26"/>
          <w:szCs w:val="26"/>
        </w:rPr>
        <w:t>3</w:t>
      </w:r>
      <w:r>
        <w:rPr>
          <w:rFonts w:hint="default" w:ascii="Times New Roman" w:hAnsi="Times New Roman" w:cs="Times New Roman"/>
          <w:b w:val="0"/>
          <w:bCs/>
          <w:sz w:val="26"/>
          <w:szCs w:val="26"/>
        </w:rPr>
        <w:fldChar w:fldCharType="end"/>
      </w:r>
      <w:r>
        <w:rPr>
          <w:rFonts w:hint="default" w:ascii="Times New Roman" w:hAnsi="Times New Roman" w:cs="Times New Roman"/>
          <w:b/>
          <w:bCs w:val="0"/>
          <w:sz w:val="26"/>
          <w:szCs w:val="26"/>
          <w:lang w:val="en-US"/>
        </w:rPr>
        <w:fldChar w:fldCharType="end"/>
      </w:r>
    </w:p>
    <w:p w14:paraId="5C86E26E">
      <w:pPr>
        <w:pStyle w:val="142"/>
        <w:tabs>
          <w:tab w:val="right" w:leader="dot" w:pos="9071"/>
        </w:tabs>
        <w:jc w:val="both"/>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_Toc8235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
          <w:bCs w:val="0"/>
          <w:sz w:val="26"/>
          <w:szCs w:val="26"/>
          <w:lang w:val="en-US"/>
        </w:rPr>
        <w:t>CHƯƠNG 2: PHÂN TÍCH VÀ THIẾT KẾ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_Toc8235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5872D7E2">
      <w:pPr>
        <w:pStyle w:val="143"/>
        <w:tabs>
          <w:tab w:val="right" w:leader="dot" w:pos="9071"/>
        </w:tabs>
        <w:jc w:val="both"/>
        <w:rPr>
          <w:rFonts w:hint="default" w:ascii="Times New Roman" w:hAnsi="Times New Roman" w:cs="Times New Roman"/>
          <w:b/>
          <w:bCs w:val="0"/>
          <w:sz w:val="26"/>
          <w:szCs w:val="26"/>
        </w:rPr>
      </w:pPr>
      <w:r>
        <w:rPr>
          <w:rFonts w:hint="default" w:ascii="Times New Roman" w:hAnsi="Times New Roman" w:cs="Times New Roman"/>
          <w:b/>
          <w:bCs w:val="0"/>
          <w:sz w:val="26"/>
          <w:szCs w:val="26"/>
          <w:lang w:val="en-US"/>
        </w:rPr>
        <w:fldChar w:fldCharType="begin"/>
      </w:r>
      <w:r>
        <w:rPr>
          <w:rFonts w:hint="default" w:ascii="Times New Roman" w:hAnsi="Times New Roman" w:cs="Times New Roman"/>
          <w:b/>
          <w:bCs w:val="0"/>
          <w:sz w:val="26"/>
          <w:szCs w:val="26"/>
          <w:lang w:val="en-US"/>
        </w:rPr>
        <w:instrText xml:space="preserve"> HYPERLINK \l _Toc10728 </w:instrText>
      </w:r>
      <w:r>
        <w:rPr>
          <w:rFonts w:hint="default" w:ascii="Times New Roman" w:hAnsi="Times New Roman" w:cs="Times New Roman"/>
          <w:b/>
          <w:bCs w:val="0"/>
          <w:sz w:val="26"/>
          <w:szCs w:val="26"/>
          <w:lang w:val="en-US"/>
        </w:rPr>
        <w:fldChar w:fldCharType="separate"/>
      </w:r>
      <w:r>
        <w:rPr>
          <w:rFonts w:hint="default" w:ascii="Times New Roman" w:hAnsi="Times New Roman" w:cs="Times New Roman"/>
          <w:b/>
          <w:bCs w:val="0"/>
          <w:sz w:val="26"/>
          <w:szCs w:val="26"/>
          <w:lang w:val="en-US"/>
        </w:rPr>
        <w:t>2.1. Phân tích yêu cầu chức năng (Functional Analysis)</w:t>
      </w:r>
      <w:r>
        <w:rPr>
          <w:rFonts w:hint="default" w:ascii="Times New Roman" w:hAnsi="Times New Roman" w:cs="Times New Roman"/>
          <w:b w:val="0"/>
          <w:bCs/>
          <w:sz w:val="26"/>
          <w:szCs w:val="26"/>
        </w:rPr>
        <w:tab/>
      </w: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PAGEREF _Toc10728 \h </w:instrText>
      </w:r>
      <w:r>
        <w:rPr>
          <w:rFonts w:hint="default" w:ascii="Times New Roman" w:hAnsi="Times New Roman" w:cs="Times New Roman"/>
          <w:b w:val="0"/>
          <w:bCs/>
          <w:sz w:val="26"/>
          <w:szCs w:val="26"/>
        </w:rPr>
        <w:fldChar w:fldCharType="separate"/>
      </w:r>
      <w:r>
        <w:rPr>
          <w:rFonts w:hint="default" w:ascii="Times New Roman" w:hAnsi="Times New Roman" w:cs="Times New Roman"/>
          <w:b w:val="0"/>
          <w:bCs/>
          <w:sz w:val="26"/>
          <w:szCs w:val="26"/>
        </w:rPr>
        <w:t>4</w:t>
      </w:r>
      <w:r>
        <w:rPr>
          <w:rFonts w:hint="default" w:ascii="Times New Roman" w:hAnsi="Times New Roman" w:cs="Times New Roman"/>
          <w:b w:val="0"/>
          <w:bCs/>
          <w:sz w:val="26"/>
          <w:szCs w:val="26"/>
        </w:rPr>
        <w:fldChar w:fldCharType="end"/>
      </w:r>
      <w:r>
        <w:rPr>
          <w:rFonts w:hint="default" w:ascii="Times New Roman" w:hAnsi="Times New Roman" w:cs="Times New Roman"/>
          <w:b/>
          <w:bCs w:val="0"/>
          <w:sz w:val="26"/>
          <w:szCs w:val="26"/>
          <w:lang w:val="en-US"/>
        </w:rPr>
        <w:fldChar w:fldCharType="end"/>
      </w:r>
    </w:p>
    <w:p w14:paraId="79112B5C">
      <w:pPr>
        <w:pStyle w:val="144"/>
        <w:tabs>
          <w:tab w:val="right" w:leader="dot" w:pos="9071"/>
        </w:tabs>
        <w:jc w:val="both"/>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_Toc22035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i/>
          <w:iCs/>
          <w:sz w:val="26"/>
          <w:szCs w:val="26"/>
          <w:lang w:val="en-US"/>
        </w:rPr>
        <w:t>2.1.1. Các tác nhân (Actors)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_Toc22035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40C622F9">
      <w:pPr>
        <w:pStyle w:val="144"/>
        <w:tabs>
          <w:tab w:val="right" w:leader="dot" w:pos="9071"/>
        </w:tabs>
        <w:jc w:val="both"/>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_Toc3998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i/>
          <w:iCs/>
          <w:sz w:val="26"/>
          <w:szCs w:val="26"/>
          <w:lang w:val="en-US"/>
        </w:rPr>
        <w:t>2.1.2. Các luồng xử lý chính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_Toc3998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1CFEF50E">
      <w:pPr>
        <w:pStyle w:val="143"/>
        <w:tabs>
          <w:tab w:val="right" w:leader="dot" w:pos="9071"/>
        </w:tabs>
        <w:jc w:val="both"/>
        <w:rPr>
          <w:rFonts w:hint="default" w:ascii="Times New Roman" w:hAnsi="Times New Roman" w:cs="Times New Roman"/>
          <w:sz w:val="26"/>
          <w:szCs w:val="26"/>
        </w:rPr>
      </w:pPr>
      <w:r>
        <w:rPr>
          <w:rFonts w:hint="default" w:ascii="Times New Roman" w:hAnsi="Times New Roman" w:cs="Times New Roman"/>
          <w:b/>
          <w:bCs w:val="0"/>
          <w:sz w:val="26"/>
          <w:szCs w:val="26"/>
          <w:lang w:val="en-US"/>
        </w:rPr>
        <w:fldChar w:fldCharType="begin"/>
      </w:r>
      <w:r>
        <w:rPr>
          <w:rFonts w:hint="default" w:ascii="Times New Roman" w:hAnsi="Times New Roman" w:cs="Times New Roman"/>
          <w:b/>
          <w:bCs w:val="0"/>
          <w:sz w:val="26"/>
          <w:szCs w:val="26"/>
          <w:lang w:val="en-US"/>
        </w:rPr>
        <w:instrText xml:space="preserve"> HYPERLINK \l _Toc6725 </w:instrText>
      </w:r>
      <w:r>
        <w:rPr>
          <w:rFonts w:hint="default" w:ascii="Times New Roman" w:hAnsi="Times New Roman" w:cs="Times New Roman"/>
          <w:b/>
          <w:bCs w:val="0"/>
          <w:sz w:val="26"/>
          <w:szCs w:val="26"/>
          <w:lang w:val="en-US"/>
        </w:rPr>
        <w:fldChar w:fldCharType="separate"/>
      </w:r>
      <w:r>
        <w:rPr>
          <w:rFonts w:hint="default" w:ascii="Times New Roman" w:hAnsi="Times New Roman" w:cs="Times New Roman"/>
          <w:b/>
          <w:bCs w:val="0"/>
          <w:sz w:val="26"/>
          <w:szCs w:val="26"/>
          <w:lang w:val="en-US"/>
        </w:rPr>
        <w:t>2.2. Thiết kế dữ liệu (Data Design)</w:t>
      </w:r>
      <w:r>
        <w:rPr>
          <w:rFonts w:hint="default" w:ascii="Times New Roman" w:hAnsi="Times New Roman" w:cs="Times New Roman"/>
          <w:b w:val="0"/>
          <w:bCs/>
          <w:sz w:val="26"/>
          <w:szCs w:val="26"/>
        </w:rPr>
        <w:tab/>
      </w: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PAGEREF _Toc6725 \h </w:instrText>
      </w:r>
      <w:r>
        <w:rPr>
          <w:rFonts w:hint="default" w:ascii="Times New Roman" w:hAnsi="Times New Roman" w:cs="Times New Roman"/>
          <w:b w:val="0"/>
          <w:bCs/>
          <w:sz w:val="26"/>
          <w:szCs w:val="26"/>
        </w:rPr>
        <w:fldChar w:fldCharType="separate"/>
      </w:r>
      <w:r>
        <w:rPr>
          <w:rFonts w:hint="default" w:ascii="Times New Roman" w:hAnsi="Times New Roman" w:cs="Times New Roman"/>
          <w:b w:val="0"/>
          <w:bCs/>
          <w:sz w:val="26"/>
          <w:szCs w:val="26"/>
        </w:rPr>
        <w:t>4</w:t>
      </w:r>
      <w:r>
        <w:rPr>
          <w:rFonts w:hint="default" w:ascii="Times New Roman" w:hAnsi="Times New Roman" w:cs="Times New Roman"/>
          <w:b w:val="0"/>
          <w:bCs/>
          <w:sz w:val="26"/>
          <w:szCs w:val="26"/>
        </w:rPr>
        <w:fldChar w:fldCharType="end"/>
      </w:r>
      <w:r>
        <w:rPr>
          <w:rFonts w:hint="default" w:ascii="Times New Roman" w:hAnsi="Times New Roman" w:cs="Times New Roman"/>
          <w:b/>
          <w:bCs w:val="0"/>
          <w:sz w:val="26"/>
          <w:szCs w:val="26"/>
          <w:lang w:val="en-US"/>
        </w:rPr>
        <w:fldChar w:fldCharType="end"/>
      </w:r>
    </w:p>
    <w:p w14:paraId="46725A2C">
      <w:pPr>
        <w:pStyle w:val="144"/>
        <w:tabs>
          <w:tab w:val="right" w:leader="dot" w:pos="9071"/>
        </w:tabs>
        <w:jc w:val="both"/>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_Toc16428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i/>
          <w:iCs/>
          <w:sz w:val="26"/>
          <w:szCs w:val="26"/>
          <w:lang w:val="en-US"/>
        </w:rPr>
        <w:t>2.2.1. Thực thể hành động (Action)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_Toc16428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379D6C7D">
      <w:pPr>
        <w:pStyle w:val="144"/>
        <w:tabs>
          <w:tab w:val="right" w:leader="dot" w:pos="9071"/>
        </w:tabs>
        <w:jc w:val="both"/>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_Toc31190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i/>
          <w:iCs/>
          <w:sz w:val="26"/>
          <w:szCs w:val="26"/>
          <w:lang w:val="en-US"/>
        </w:rPr>
        <w:t>2.2.2. Các cấu trúc dữ liệu lựa chọn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_Toc31190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3B0A8E14">
      <w:pPr>
        <w:pStyle w:val="143"/>
        <w:tabs>
          <w:tab w:val="right" w:leader="dot" w:pos="9071"/>
        </w:tabs>
        <w:jc w:val="both"/>
        <w:rPr>
          <w:rFonts w:hint="default" w:ascii="Times New Roman" w:hAnsi="Times New Roman" w:cs="Times New Roman"/>
          <w:sz w:val="26"/>
          <w:szCs w:val="26"/>
        </w:rPr>
      </w:pPr>
      <w:r>
        <w:rPr>
          <w:rFonts w:hint="default" w:ascii="Times New Roman" w:hAnsi="Times New Roman" w:cs="Times New Roman"/>
          <w:b/>
          <w:bCs w:val="0"/>
          <w:sz w:val="26"/>
          <w:szCs w:val="26"/>
          <w:lang w:val="en-US"/>
        </w:rPr>
        <w:fldChar w:fldCharType="begin"/>
      </w:r>
      <w:r>
        <w:rPr>
          <w:rFonts w:hint="default" w:ascii="Times New Roman" w:hAnsi="Times New Roman" w:cs="Times New Roman"/>
          <w:b/>
          <w:bCs w:val="0"/>
          <w:sz w:val="26"/>
          <w:szCs w:val="26"/>
          <w:lang w:val="en-US"/>
        </w:rPr>
        <w:instrText xml:space="preserve"> HYPERLINK \l _Toc5094 </w:instrText>
      </w:r>
      <w:r>
        <w:rPr>
          <w:rFonts w:hint="default" w:ascii="Times New Roman" w:hAnsi="Times New Roman" w:cs="Times New Roman"/>
          <w:b/>
          <w:bCs w:val="0"/>
          <w:sz w:val="26"/>
          <w:szCs w:val="26"/>
          <w:lang w:val="en-US"/>
        </w:rPr>
        <w:fldChar w:fldCharType="separate"/>
      </w:r>
      <w:r>
        <w:rPr>
          <w:rFonts w:hint="default" w:ascii="Times New Roman" w:hAnsi="Times New Roman" w:cs="Times New Roman"/>
          <w:b/>
          <w:bCs w:val="0"/>
          <w:sz w:val="26"/>
          <w:szCs w:val="26"/>
          <w:lang w:val="en-US"/>
        </w:rPr>
        <w:t>2.3. Thiết kế giải thuật (Algorithm Design)</w:t>
      </w:r>
      <w:r>
        <w:rPr>
          <w:rFonts w:hint="default" w:ascii="Times New Roman" w:hAnsi="Times New Roman" w:cs="Times New Roman"/>
          <w:b w:val="0"/>
          <w:bCs/>
          <w:sz w:val="26"/>
          <w:szCs w:val="26"/>
        </w:rPr>
        <w:tab/>
      </w: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PAGEREF _Toc5094 \h </w:instrText>
      </w:r>
      <w:r>
        <w:rPr>
          <w:rFonts w:hint="default" w:ascii="Times New Roman" w:hAnsi="Times New Roman" w:cs="Times New Roman"/>
          <w:b w:val="0"/>
          <w:bCs/>
          <w:sz w:val="26"/>
          <w:szCs w:val="26"/>
        </w:rPr>
        <w:fldChar w:fldCharType="separate"/>
      </w:r>
      <w:r>
        <w:rPr>
          <w:rFonts w:hint="default" w:ascii="Times New Roman" w:hAnsi="Times New Roman" w:cs="Times New Roman"/>
          <w:b w:val="0"/>
          <w:bCs/>
          <w:sz w:val="26"/>
          <w:szCs w:val="26"/>
        </w:rPr>
        <w:t>5</w:t>
      </w:r>
      <w:r>
        <w:rPr>
          <w:rFonts w:hint="default" w:ascii="Times New Roman" w:hAnsi="Times New Roman" w:cs="Times New Roman"/>
          <w:b w:val="0"/>
          <w:bCs/>
          <w:sz w:val="26"/>
          <w:szCs w:val="26"/>
        </w:rPr>
        <w:fldChar w:fldCharType="end"/>
      </w:r>
      <w:r>
        <w:rPr>
          <w:rFonts w:hint="default" w:ascii="Times New Roman" w:hAnsi="Times New Roman" w:cs="Times New Roman"/>
          <w:b/>
          <w:bCs w:val="0"/>
          <w:sz w:val="26"/>
          <w:szCs w:val="26"/>
          <w:lang w:val="en-US"/>
        </w:rPr>
        <w:fldChar w:fldCharType="end"/>
      </w:r>
    </w:p>
    <w:p w14:paraId="310C72C9">
      <w:pPr>
        <w:pStyle w:val="144"/>
        <w:tabs>
          <w:tab w:val="right" w:leader="dot" w:pos="9071"/>
        </w:tabs>
        <w:jc w:val="both"/>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_Toc21757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i/>
          <w:iCs/>
          <w:sz w:val="26"/>
          <w:szCs w:val="26"/>
          <w:lang w:val="en-US"/>
        </w:rPr>
        <w:t>2.3.1. Giải thuật Execute - Phá vỡ nhánh tương lai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_Toc21757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7B9D5912">
      <w:pPr>
        <w:pStyle w:val="144"/>
        <w:tabs>
          <w:tab w:val="right" w:leader="dot" w:pos="9071"/>
        </w:tabs>
        <w:jc w:val="both"/>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_Toc30361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i/>
          <w:iCs/>
          <w:sz w:val="26"/>
          <w:szCs w:val="26"/>
          <w:lang w:val="en-US"/>
        </w:rPr>
        <w:t>2.3.2. Giải thuật Undo/Redo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_Toc30361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5E52A00B">
      <w:pPr>
        <w:pStyle w:val="144"/>
        <w:tabs>
          <w:tab w:val="right" w:leader="dot" w:pos="9071"/>
        </w:tabs>
        <w:jc w:val="both"/>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_Toc27408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i/>
          <w:iCs/>
          <w:sz w:val="26"/>
          <w:szCs w:val="26"/>
          <w:lang w:val="en-US"/>
        </w:rPr>
        <w:t>2.3.3. Giải thuật Jump-to-ID và cơ chế Jump Marker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_Toc27408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08BCC209">
      <w:pPr>
        <w:pStyle w:val="144"/>
        <w:tabs>
          <w:tab w:val="right" w:leader="dot" w:pos="9071"/>
        </w:tabs>
        <w:jc w:val="both"/>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_Toc10742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i/>
          <w:iCs/>
          <w:sz w:val="26"/>
          <w:szCs w:val="26"/>
          <w:lang w:val="en-US"/>
        </w:rPr>
        <w:t>2.3.4. Giải thuật nạp dữ liệu và đo hiệu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_Toc10742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2B1E39FF">
      <w:pPr>
        <w:pStyle w:val="143"/>
        <w:tabs>
          <w:tab w:val="right" w:leader="dot" w:pos="9071"/>
        </w:tabs>
        <w:jc w:val="both"/>
        <w:rPr>
          <w:rFonts w:hint="default" w:ascii="Times New Roman" w:hAnsi="Times New Roman" w:cs="Times New Roman"/>
          <w:sz w:val="26"/>
          <w:szCs w:val="26"/>
        </w:rPr>
      </w:pPr>
      <w:r>
        <w:rPr>
          <w:rFonts w:hint="default" w:ascii="Times New Roman" w:hAnsi="Times New Roman" w:cs="Times New Roman"/>
          <w:b/>
          <w:bCs w:val="0"/>
          <w:sz w:val="26"/>
          <w:szCs w:val="26"/>
          <w:lang w:val="en-US"/>
        </w:rPr>
        <w:fldChar w:fldCharType="begin"/>
      </w:r>
      <w:r>
        <w:rPr>
          <w:rFonts w:hint="default" w:ascii="Times New Roman" w:hAnsi="Times New Roman" w:cs="Times New Roman"/>
          <w:b/>
          <w:bCs w:val="0"/>
          <w:sz w:val="26"/>
          <w:szCs w:val="26"/>
          <w:lang w:val="en-US"/>
        </w:rPr>
        <w:instrText xml:space="preserve"> HYPERLINK \l _Toc24530 </w:instrText>
      </w:r>
      <w:r>
        <w:rPr>
          <w:rFonts w:hint="default" w:ascii="Times New Roman" w:hAnsi="Times New Roman" w:cs="Times New Roman"/>
          <w:b/>
          <w:bCs w:val="0"/>
          <w:sz w:val="26"/>
          <w:szCs w:val="26"/>
          <w:lang w:val="en-US"/>
        </w:rPr>
        <w:fldChar w:fldCharType="separate"/>
      </w:r>
      <w:r>
        <w:rPr>
          <w:rFonts w:hint="default" w:ascii="Times New Roman" w:hAnsi="Times New Roman" w:cs="Times New Roman"/>
          <w:b/>
          <w:bCs w:val="0"/>
          <w:sz w:val="26"/>
          <w:szCs w:val="26"/>
          <w:lang w:val="en-US"/>
        </w:rPr>
        <w:t>2.4. Thiết kế lớp (Class Design - OOP)</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_Toc24530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7</w:t>
      </w:r>
      <w:r>
        <w:rPr>
          <w:rFonts w:hint="default" w:ascii="Times New Roman" w:hAnsi="Times New Roman" w:cs="Times New Roman"/>
          <w:b/>
          <w:bCs w:val="0"/>
          <w:sz w:val="26"/>
          <w:szCs w:val="26"/>
        </w:rPr>
        <w:fldChar w:fldCharType="end"/>
      </w:r>
      <w:r>
        <w:rPr>
          <w:rFonts w:hint="default" w:ascii="Times New Roman" w:hAnsi="Times New Roman" w:cs="Times New Roman"/>
          <w:b/>
          <w:bCs w:val="0"/>
          <w:sz w:val="26"/>
          <w:szCs w:val="26"/>
          <w:lang w:val="en-US"/>
        </w:rPr>
        <w:fldChar w:fldCharType="end"/>
      </w:r>
    </w:p>
    <w:p w14:paraId="2A3E9A80">
      <w:pPr>
        <w:pStyle w:val="142"/>
        <w:tabs>
          <w:tab w:val="right" w:leader="dot" w:pos="9071"/>
        </w:tabs>
        <w:jc w:val="both"/>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_Toc20545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
          <w:bCs w:val="0"/>
          <w:sz w:val="26"/>
          <w:szCs w:val="26"/>
          <w:lang w:val="en-US"/>
        </w:rPr>
        <w:t>CHƯƠNG 3: CẤU TRÚC DỮ LIỆU VÀ ĐỘ PHỨC TẠP GIẢI THUẬT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_Toc20545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74C20391">
      <w:pPr>
        <w:pStyle w:val="142"/>
        <w:tabs>
          <w:tab w:val="right" w:leader="dot" w:pos="9071"/>
        </w:tabs>
        <w:jc w:val="both"/>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_Toc19417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
          <w:bCs w:val="0"/>
          <w:sz w:val="26"/>
          <w:szCs w:val="26"/>
          <w:lang w:val="en-US"/>
        </w:rPr>
        <w:t>CHƯƠNG 4: CÀI ĐẶT CHI TIẾT (IMPLEMENTATION DETAILS)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_Toc19417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42280094">
      <w:pPr>
        <w:pStyle w:val="143"/>
        <w:tabs>
          <w:tab w:val="right" w:leader="dot" w:pos="9071"/>
        </w:tabs>
        <w:jc w:val="both"/>
        <w:rPr>
          <w:rFonts w:hint="default" w:ascii="Times New Roman" w:hAnsi="Times New Roman" w:cs="Times New Roman"/>
          <w:b/>
          <w:bCs w:val="0"/>
          <w:sz w:val="26"/>
          <w:szCs w:val="26"/>
        </w:rPr>
      </w:pPr>
      <w:r>
        <w:rPr>
          <w:rFonts w:hint="default" w:ascii="Times New Roman" w:hAnsi="Times New Roman" w:cs="Times New Roman"/>
          <w:b/>
          <w:bCs w:val="0"/>
          <w:sz w:val="26"/>
          <w:szCs w:val="26"/>
          <w:lang w:val="en-US"/>
        </w:rPr>
        <w:fldChar w:fldCharType="begin"/>
      </w:r>
      <w:r>
        <w:rPr>
          <w:rFonts w:hint="default" w:ascii="Times New Roman" w:hAnsi="Times New Roman" w:cs="Times New Roman"/>
          <w:b/>
          <w:bCs w:val="0"/>
          <w:sz w:val="26"/>
          <w:szCs w:val="26"/>
          <w:lang w:val="en-US"/>
        </w:rPr>
        <w:instrText xml:space="preserve"> HYPERLINK \l _Toc10647 </w:instrText>
      </w:r>
      <w:r>
        <w:rPr>
          <w:rFonts w:hint="default" w:ascii="Times New Roman" w:hAnsi="Times New Roman" w:cs="Times New Roman"/>
          <w:b/>
          <w:bCs w:val="0"/>
          <w:sz w:val="26"/>
          <w:szCs w:val="26"/>
          <w:lang w:val="en-US"/>
        </w:rPr>
        <w:fldChar w:fldCharType="separate"/>
      </w:r>
      <w:r>
        <w:rPr>
          <w:rFonts w:hint="default" w:ascii="Times New Roman" w:hAnsi="Times New Roman" w:cs="Times New Roman"/>
          <w:b/>
          <w:bCs w:val="0"/>
          <w:sz w:val="26"/>
          <w:szCs w:val="26"/>
          <w:lang w:val="en-US"/>
        </w:rPr>
        <w:t>4.1. Ngăn xếp Undo/Redo (MyStack)</w:t>
      </w:r>
      <w:r>
        <w:rPr>
          <w:rFonts w:hint="default" w:ascii="Times New Roman" w:hAnsi="Times New Roman" w:cs="Times New Roman"/>
          <w:b w:val="0"/>
          <w:bCs/>
          <w:sz w:val="26"/>
          <w:szCs w:val="26"/>
        </w:rPr>
        <w:tab/>
      </w: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PAGEREF _Toc10647 \h </w:instrText>
      </w:r>
      <w:r>
        <w:rPr>
          <w:rFonts w:hint="default" w:ascii="Times New Roman" w:hAnsi="Times New Roman" w:cs="Times New Roman"/>
          <w:b w:val="0"/>
          <w:bCs/>
          <w:sz w:val="26"/>
          <w:szCs w:val="26"/>
        </w:rPr>
        <w:fldChar w:fldCharType="separate"/>
      </w:r>
      <w:r>
        <w:rPr>
          <w:rFonts w:hint="default" w:ascii="Times New Roman" w:hAnsi="Times New Roman" w:cs="Times New Roman"/>
          <w:b w:val="0"/>
          <w:bCs/>
          <w:sz w:val="26"/>
          <w:szCs w:val="26"/>
        </w:rPr>
        <w:t>10</w:t>
      </w:r>
      <w:r>
        <w:rPr>
          <w:rFonts w:hint="default" w:ascii="Times New Roman" w:hAnsi="Times New Roman" w:cs="Times New Roman"/>
          <w:b w:val="0"/>
          <w:bCs/>
          <w:sz w:val="26"/>
          <w:szCs w:val="26"/>
        </w:rPr>
        <w:fldChar w:fldCharType="end"/>
      </w:r>
      <w:r>
        <w:rPr>
          <w:rFonts w:hint="default" w:ascii="Times New Roman" w:hAnsi="Times New Roman" w:cs="Times New Roman"/>
          <w:b/>
          <w:bCs w:val="0"/>
          <w:sz w:val="26"/>
          <w:szCs w:val="26"/>
          <w:lang w:val="en-US"/>
        </w:rPr>
        <w:fldChar w:fldCharType="end"/>
      </w:r>
    </w:p>
    <w:p w14:paraId="32234827">
      <w:pPr>
        <w:pStyle w:val="143"/>
        <w:tabs>
          <w:tab w:val="right" w:leader="dot" w:pos="9071"/>
        </w:tabs>
        <w:jc w:val="both"/>
        <w:rPr>
          <w:rFonts w:hint="default" w:ascii="Times New Roman" w:hAnsi="Times New Roman" w:cs="Times New Roman"/>
          <w:b/>
          <w:bCs w:val="0"/>
          <w:sz w:val="26"/>
          <w:szCs w:val="26"/>
        </w:rPr>
      </w:pPr>
      <w:r>
        <w:rPr>
          <w:rFonts w:hint="default" w:ascii="Times New Roman" w:hAnsi="Times New Roman" w:cs="Times New Roman"/>
          <w:b/>
          <w:bCs w:val="0"/>
          <w:sz w:val="26"/>
          <w:szCs w:val="26"/>
          <w:lang w:val="en-US"/>
        </w:rPr>
        <w:fldChar w:fldCharType="begin"/>
      </w:r>
      <w:r>
        <w:rPr>
          <w:rFonts w:hint="default" w:ascii="Times New Roman" w:hAnsi="Times New Roman" w:cs="Times New Roman"/>
          <w:b/>
          <w:bCs w:val="0"/>
          <w:sz w:val="26"/>
          <w:szCs w:val="26"/>
          <w:lang w:val="en-US"/>
        </w:rPr>
        <w:instrText xml:space="preserve"> HYPERLINK \l _Toc14657 </w:instrText>
      </w:r>
      <w:r>
        <w:rPr>
          <w:rFonts w:hint="default" w:ascii="Times New Roman" w:hAnsi="Times New Roman" w:cs="Times New Roman"/>
          <w:b/>
          <w:bCs w:val="0"/>
          <w:sz w:val="26"/>
          <w:szCs w:val="26"/>
          <w:lang w:val="en-US"/>
        </w:rPr>
        <w:fldChar w:fldCharType="separate"/>
      </w:r>
      <w:r>
        <w:rPr>
          <w:rFonts w:hint="default" w:ascii="Times New Roman" w:hAnsi="Times New Roman" w:cs="Times New Roman"/>
          <w:b/>
          <w:bCs w:val="0"/>
          <w:sz w:val="26"/>
          <w:szCs w:val="26"/>
          <w:lang w:val="en-US"/>
        </w:rPr>
        <w:t>4.2. Nhật ký lịch sử và Bảng băm (HistoryLog)</w:t>
      </w:r>
      <w:r>
        <w:rPr>
          <w:rFonts w:hint="default" w:ascii="Times New Roman" w:hAnsi="Times New Roman" w:cs="Times New Roman"/>
          <w:b w:val="0"/>
          <w:bCs/>
          <w:sz w:val="26"/>
          <w:szCs w:val="26"/>
        </w:rPr>
        <w:tab/>
      </w: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PAGEREF _Toc14657 \h </w:instrText>
      </w:r>
      <w:r>
        <w:rPr>
          <w:rFonts w:hint="default" w:ascii="Times New Roman" w:hAnsi="Times New Roman" w:cs="Times New Roman"/>
          <w:b w:val="0"/>
          <w:bCs/>
          <w:sz w:val="26"/>
          <w:szCs w:val="26"/>
        </w:rPr>
        <w:fldChar w:fldCharType="separate"/>
      </w:r>
      <w:r>
        <w:rPr>
          <w:rFonts w:hint="default" w:ascii="Times New Roman" w:hAnsi="Times New Roman" w:cs="Times New Roman"/>
          <w:b w:val="0"/>
          <w:bCs/>
          <w:sz w:val="26"/>
          <w:szCs w:val="26"/>
        </w:rPr>
        <w:t>10</w:t>
      </w:r>
      <w:r>
        <w:rPr>
          <w:rFonts w:hint="default" w:ascii="Times New Roman" w:hAnsi="Times New Roman" w:cs="Times New Roman"/>
          <w:b w:val="0"/>
          <w:bCs/>
          <w:sz w:val="26"/>
          <w:szCs w:val="26"/>
        </w:rPr>
        <w:fldChar w:fldCharType="end"/>
      </w:r>
      <w:r>
        <w:rPr>
          <w:rFonts w:hint="default" w:ascii="Times New Roman" w:hAnsi="Times New Roman" w:cs="Times New Roman"/>
          <w:b/>
          <w:bCs w:val="0"/>
          <w:sz w:val="26"/>
          <w:szCs w:val="26"/>
          <w:lang w:val="en-US"/>
        </w:rPr>
        <w:fldChar w:fldCharType="end"/>
      </w:r>
    </w:p>
    <w:p w14:paraId="288BFD16">
      <w:pPr>
        <w:pStyle w:val="143"/>
        <w:tabs>
          <w:tab w:val="right" w:leader="dot" w:pos="9071"/>
        </w:tabs>
        <w:jc w:val="both"/>
        <w:rPr>
          <w:rFonts w:hint="default" w:ascii="Times New Roman" w:hAnsi="Times New Roman" w:cs="Times New Roman"/>
          <w:b/>
          <w:bCs w:val="0"/>
          <w:sz w:val="26"/>
          <w:szCs w:val="26"/>
        </w:rPr>
      </w:pPr>
      <w:r>
        <w:rPr>
          <w:rFonts w:hint="default" w:ascii="Times New Roman" w:hAnsi="Times New Roman" w:cs="Times New Roman"/>
          <w:b/>
          <w:bCs w:val="0"/>
          <w:sz w:val="26"/>
          <w:szCs w:val="26"/>
          <w:lang w:val="en-US"/>
        </w:rPr>
        <w:fldChar w:fldCharType="begin"/>
      </w:r>
      <w:r>
        <w:rPr>
          <w:rFonts w:hint="default" w:ascii="Times New Roman" w:hAnsi="Times New Roman" w:cs="Times New Roman"/>
          <w:b/>
          <w:bCs w:val="0"/>
          <w:sz w:val="26"/>
          <w:szCs w:val="26"/>
          <w:lang w:val="en-US"/>
        </w:rPr>
        <w:instrText xml:space="preserve"> HYPERLINK \l _Toc70 </w:instrText>
      </w:r>
      <w:r>
        <w:rPr>
          <w:rFonts w:hint="default" w:ascii="Times New Roman" w:hAnsi="Times New Roman" w:cs="Times New Roman"/>
          <w:b/>
          <w:bCs w:val="0"/>
          <w:sz w:val="26"/>
          <w:szCs w:val="26"/>
          <w:lang w:val="en-US"/>
        </w:rPr>
        <w:fldChar w:fldCharType="separate"/>
      </w:r>
      <w:r>
        <w:rPr>
          <w:rFonts w:hint="default" w:ascii="Times New Roman" w:hAnsi="Times New Roman" w:cs="Times New Roman"/>
          <w:b/>
          <w:bCs w:val="0"/>
          <w:sz w:val="26"/>
          <w:szCs w:val="26"/>
          <w:lang w:val="en-US"/>
        </w:rPr>
        <w:t>4.3. Bộ điều khiển chính (UndoRedoManager)</w:t>
      </w:r>
      <w:r>
        <w:rPr>
          <w:rFonts w:hint="default" w:ascii="Times New Roman" w:hAnsi="Times New Roman" w:cs="Times New Roman"/>
          <w:b w:val="0"/>
          <w:bCs/>
          <w:sz w:val="26"/>
          <w:szCs w:val="26"/>
        </w:rPr>
        <w:tab/>
      </w: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PAGEREF _Toc70 \h </w:instrText>
      </w:r>
      <w:r>
        <w:rPr>
          <w:rFonts w:hint="default" w:ascii="Times New Roman" w:hAnsi="Times New Roman" w:cs="Times New Roman"/>
          <w:b w:val="0"/>
          <w:bCs/>
          <w:sz w:val="26"/>
          <w:szCs w:val="26"/>
        </w:rPr>
        <w:fldChar w:fldCharType="separate"/>
      </w:r>
      <w:r>
        <w:rPr>
          <w:rFonts w:hint="default" w:ascii="Times New Roman" w:hAnsi="Times New Roman" w:cs="Times New Roman"/>
          <w:b w:val="0"/>
          <w:bCs/>
          <w:sz w:val="26"/>
          <w:szCs w:val="26"/>
        </w:rPr>
        <w:t>10</w:t>
      </w:r>
      <w:r>
        <w:rPr>
          <w:rFonts w:hint="default" w:ascii="Times New Roman" w:hAnsi="Times New Roman" w:cs="Times New Roman"/>
          <w:b w:val="0"/>
          <w:bCs/>
          <w:sz w:val="26"/>
          <w:szCs w:val="26"/>
        </w:rPr>
        <w:fldChar w:fldCharType="end"/>
      </w:r>
      <w:r>
        <w:rPr>
          <w:rFonts w:hint="default" w:ascii="Times New Roman" w:hAnsi="Times New Roman" w:cs="Times New Roman"/>
          <w:b/>
          <w:bCs w:val="0"/>
          <w:sz w:val="26"/>
          <w:szCs w:val="26"/>
          <w:lang w:val="en-US"/>
        </w:rPr>
        <w:fldChar w:fldCharType="end"/>
      </w:r>
    </w:p>
    <w:p w14:paraId="07BBC73D">
      <w:pPr>
        <w:pStyle w:val="143"/>
        <w:tabs>
          <w:tab w:val="right" w:leader="dot" w:pos="9071"/>
        </w:tabs>
        <w:jc w:val="both"/>
        <w:rPr>
          <w:rFonts w:hint="default" w:ascii="Times New Roman" w:hAnsi="Times New Roman" w:cs="Times New Roman"/>
          <w:sz w:val="26"/>
          <w:szCs w:val="26"/>
        </w:rPr>
      </w:pPr>
      <w:r>
        <w:rPr>
          <w:rFonts w:hint="default" w:ascii="Times New Roman" w:hAnsi="Times New Roman" w:cs="Times New Roman"/>
          <w:b/>
          <w:bCs w:val="0"/>
          <w:sz w:val="26"/>
          <w:szCs w:val="26"/>
          <w:lang w:val="en-US"/>
        </w:rPr>
        <w:fldChar w:fldCharType="begin"/>
      </w:r>
      <w:r>
        <w:rPr>
          <w:rFonts w:hint="default" w:ascii="Times New Roman" w:hAnsi="Times New Roman" w:cs="Times New Roman"/>
          <w:b/>
          <w:bCs w:val="0"/>
          <w:sz w:val="26"/>
          <w:szCs w:val="26"/>
          <w:lang w:val="en-US"/>
        </w:rPr>
        <w:instrText xml:space="preserve"> HYPERLINK \l _Toc14110 </w:instrText>
      </w:r>
      <w:r>
        <w:rPr>
          <w:rFonts w:hint="default" w:ascii="Times New Roman" w:hAnsi="Times New Roman" w:cs="Times New Roman"/>
          <w:b/>
          <w:bCs w:val="0"/>
          <w:sz w:val="26"/>
          <w:szCs w:val="26"/>
          <w:lang w:val="en-US"/>
        </w:rPr>
        <w:fldChar w:fldCharType="separate"/>
      </w:r>
      <w:r>
        <w:rPr>
          <w:rFonts w:hint="default" w:ascii="Times New Roman" w:hAnsi="Times New Roman" w:cs="Times New Roman"/>
          <w:b/>
          <w:bCs w:val="0"/>
          <w:sz w:val="26"/>
          <w:szCs w:val="26"/>
          <w:lang w:val="en-US"/>
        </w:rPr>
        <w:t>4.4. Giao diện người dùng (main)</w:t>
      </w:r>
      <w:r>
        <w:rPr>
          <w:rFonts w:hint="default" w:ascii="Times New Roman" w:hAnsi="Times New Roman" w:cs="Times New Roman"/>
          <w:b w:val="0"/>
          <w:bCs/>
          <w:sz w:val="26"/>
          <w:szCs w:val="26"/>
        </w:rPr>
        <w:tab/>
      </w: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PAGEREF _Toc14110 \h </w:instrText>
      </w:r>
      <w:r>
        <w:rPr>
          <w:rFonts w:hint="default" w:ascii="Times New Roman" w:hAnsi="Times New Roman" w:cs="Times New Roman"/>
          <w:b w:val="0"/>
          <w:bCs/>
          <w:sz w:val="26"/>
          <w:szCs w:val="26"/>
        </w:rPr>
        <w:fldChar w:fldCharType="separate"/>
      </w:r>
      <w:r>
        <w:rPr>
          <w:rFonts w:hint="default" w:ascii="Times New Roman" w:hAnsi="Times New Roman" w:cs="Times New Roman"/>
          <w:b w:val="0"/>
          <w:bCs/>
          <w:sz w:val="26"/>
          <w:szCs w:val="26"/>
        </w:rPr>
        <w:t>10</w:t>
      </w:r>
      <w:r>
        <w:rPr>
          <w:rFonts w:hint="default" w:ascii="Times New Roman" w:hAnsi="Times New Roman" w:cs="Times New Roman"/>
          <w:b w:val="0"/>
          <w:bCs/>
          <w:sz w:val="26"/>
          <w:szCs w:val="26"/>
        </w:rPr>
        <w:fldChar w:fldCharType="end"/>
      </w:r>
      <w:r>
        <w:rPr>
          <w:rFonts w:hint="default" w:ascii="Times New Roman" w:hAnsi="Times New Roman" w:cs="Times New Roman"/>
          <w:b/>
          <w:bCs w:val="0"/>
          <w:sz w:val="26"/>
          <w:szCs w:val="26"/>
          <w:lang w:val="en-US"/>
        </w:rPr>
        <w:fldChar w:fldCharType="end"/>
      </w:r>
    </w:p>
    <w:p w14:paraId="6F840516">
      <w:pPr>
        <w:pStyle w:val="142"/>
        <w:tabs>
          <w:tab w:val="right" w:leader="dot" w:pos="9071"/>
        </w:tabs>
        <w:jc w:val="both"/>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_Toc25871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
          <w:bCs w:val="0"/>
          <w:sz w:val="26"/>
          <w:szCs w:val="26"/>
          <w:lang w:val="en-US"/>
        </w:rPr>
        <w:t>CHƯƠNG 5: ĐÁNH GIÁ HIỆU NĂNG (PERFORMANCE EVALUATION)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_Toc25871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51AFEB77">
      <w:pPr>
        <w:pStyle w:val="142"/>
        <w:tabs>
          <w:tab w:val="right" w:leader="dot" w:pos="9071"/>
        </w:tabs>
        <w:jc w:val="both"/>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_Toc26438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
          <w:bCs w:val="0"/>
          <w:sz w:val="26"/>
          <w:szCs w:val="26"/>
          <w:lang w:val="en-US"/>
        </w:rPr>
        <w:t>CHƯƠNG 6: HƯỚNG DẪN SỬ DỤNG (USER GUIDE)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_Toc26438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08FFABE4">
      <w:pPr>
        <w:pStyle w:val="143"/>
        <w:tabs>
          <w:tab w:val="right" w:leader="dot" w:pos="9071"/>
        </w:tabs>
        <w:jc w:val="both"/>
        <w:rPr>
          <w:rFonts w:hint="default" w:ascii="Times New Roman" w:hAnsi="Times New Roman" w:cs="Times New Roman"/>
          <w:b/>
          <w:bCs w:val="0"/>
          <w:sz w:val="26"/>
          <w:szCs w:val="26"/>
        </w:rPr>
      </w:pPr>
      <w:r>
        <w:rPr>
          <w:rFonts w:hint="default" w:ascii="Times New Roman" w:hAnsi="Times New Roman" w:cs="Times New Roman"/>
          <w:b/>
          <w:bCs w:val="0"/>
          <w:sz w:val="26"/>
          <w:szCs w:val="26"/>
          <w:lang w:val="en-US"/>
        </w:rPr>
        <w:fldChar w:fldCharType="begin"/>
      </w:r>
      <w:r>
        <w:rPr>
          <w:rFonts w:hint="default" w:ascii="Times New Roman" w:hAnsi="Times New Roman" w:cs="Times New Roman"/>
          <w:b/>
          <w:bCs w:val="0"/>
          <w:sz w:val="26"/>
          <w:szCs w:val="26"/>
          <w:lang w:val="en-US"/>
        </w:rPr>
        <w:instrText xml:space="preserve"> HYPERLINK \l _Toc17723 </w:instrText>
      </w:r>
      <w:r>
        <w:rPr>
          <w:rFonts w:hint="default" w:ascii="Times New Roman" w:hAnsi="Times New Roman" w:cs="Times New Roman"/>
          <w:b/>
          <w:bCs w:val="0"/>
          <w:sz w:val="26"/>
          <w:szCs w:val="26"/>
          <w:lang w:val="en-US"/>
        </w:rPr>
        <w:fldChar w:fldCharType="separate"/>
      </w:r>
      <w:r>
        <w:rPr>
          <w:rFonts w:hint="default" w:ascii="Times New Roman" w:hAnsi="Times New Roman" w:cs="Times New Roman"/>
          <w:b/>
          <w:bCs w:val="0"/>
          <w:sz w:val="26"/>
          <w:szCs w:val="26"/>
          <w:lang w:val="en-US"/>
        </w:rPr>
        <w:t>6.1. Chuẩn bị môi trường</w:t>
      </w:r>
      <w:r>
        <w:rPr>
          <w:rFonts w:hint="default" w:ascii="Times New Roman" w:hAnsi="Times New Roman" w:cs="Times New Roman"/>
          <w:b w:val="0"/>
          <w:bCs/>
          <w:sz w:val="26"/>
          <w:szCs w:val="26"/>
        </w:rPr>
        <w:tab/>
      </w: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PAGEREF _Toc17723 \h </w:instrText>
      </w:r>
      <w:r>
        <w:rPr>
          <w:rFonts w:hint="default" w:ascii="Times New Roman" w:hAnsi="Times New Roman" w:cs="Times New Roman"/>
          <w:b w:val="0"/>
          <w:bCs/>
          <w:sz w:val="26"/>
          <w:szCs w:val="26"/>
        </w:rPr>
        <w:fldChar w:fldCharType="separate"/>
      </w:r>
      <w:r>
        <w:rPr>
          <w:rFonts w:hint="default" w:ascii="Times New Roman" w:hAnsi="Times New Roman" w:cs="Times New Roman"/>
          <w:b w:val="0"/>
          <w:bCs/>
          <w:sz w:val="26"/>
          <w:szCs w:val="26"/>
        </w:rPr>
        <w:t>12</w:t>
      </w:r>
      <w:r>
        <w:rPr>
          <w:rFonts w:hint="default" w:ascii="Times New Roman" w:hAnsi="Times New Roman" w:cs="Times New Roman"/>
          <w:b w:val="0"/>
          <w:bCs/>
          <w:sz w:val="26"/>
          <w:szCs w:val="26"/>
        </w:rPr>
        <w:fldChar w:fldCharType="end"/>
      </w:r>
      <w:r>
        <w:rPr>
          <w:rFonts w:hint="default" w:ascii="Times New Roman" w:hAnsi="Times New Roman" w:cs="Times New Roman"/>
          <w:b/>
          <w:bCs w:val="0"/>
          <w:sz w:val="26"/>
          <w:szCs w:val="26"/>
          <w:lang w:val="en-US"/>
        </w:rPr>
        <w:fldChar w:fldCharType="end"/>
      </w:r>
    </w:p>
    <w:p w14:paraId="42F992CA">
      <w:pPr>
        <w:pStyle w:val="143"/>
        <w:tabs>
          <w:tab w:val="right" w:leader="dot" w:pos="9071"/>
        </w:tabs>
        <w:jc w:val="both"/>
        <w:rPr>
          <w:rFonts w:hint="default" w:ascii="Times New Roman" w:hAnsi="Times New Roman" w:cs="Times New Roman"/>
          <w:sz w:val="26"/>
          <w:szCs w:val="26"/>
        </w:rPr>
      </w:pPr>
      <w:r>
        <w:rPr>
          <w:rFonts w:hint="default" w:ascii="Times New Roman" w:hAnsi="Times New Roman" w:cs="Times New Roman"/>
          <w:b/>
          <w:bCs w:val="0"/>
          <w:sz w:val="26"/>
          <w:szCs w:val="26"/>
          <w:lang w:val="en-US"/>
        </w:rPr>
        <w:fldChar w:fldCharType="begin"/>
      </w:r>
      <w:r>
        <w:rPr>
          <w:rFonts w:hint="default" w:ascii="Times New Roman" w:hAnsi="Times New Roman" w:cs="Times New Roman"/>
          <w:b/>
          <w:bCs w:val="0"/>
          <w:sz w:val="26"/>
          <w:szCs w:val="26"/>
          <w:lang w:val="en-US"/>
        </w:rPr>
        <w:instrText xml:space="preserve"> HYPERLINK \l _Toc13584 </w:instrText>
      </w:r>
      <w:r>
        <w:rPr>
          <w:rFonts w:hint="default" w:ascii="Times New Roman" w:hAnsi="Times New Roman" w:cs="Times New Roman"/>
          <w:b/>
          <w:bCs w:val="0"/>
          <w:sz w:val="26"/>
          <w:szCs w:val="26"/>
          <w:lang w:val="en-US"/>
        </w:rPr>
        <w:fldChar w:fldCharType="separate"/>
      </w:r>
      <w:r>
        <w:rPr>
          <w:rFonts w:hint="default" w:ascii="Times New Roman" w:hAnsi="Times New Roman" w:cs="Times New Roman"/>
          <w:b/>
          <w:bCs w:val="0"/>
          <w:sz w:val="26"/>
          <w:szCs w:val="26"/>
          <w:lang w:val="en-US"/>
        </w:rPr>
        <w:t>6.2. Chức năng chính (Menu)</w:t>
      </w:r>
      <w:r>
        <w:rPr>
          <w:rFonts w:hint="default" w:ascii="Times New Roman" w:hAnsi="Times New Roman" w:cs="Times New Roman"/>
          <w:b w:val="0"/>
          <w:bCs/>
          <w:sz w:val="26"/>
          <w:szCs w:val="26"/>
        </w:rPr>
        <w:tab/>
      </w: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PAGEREF _Toc13584 \h </w:instrText>
      </w:r>
      <w:r>
        <w:rPr>
          <w:rFonts w:hint="default" w:ascii="Times New Roman" w:hAnsi="Times New Roman" w:cs="Times New Roman"/>
          <w:b w:val="0"/>
          <w:bCs/>
          <w:sz w:val="26"/>
          <w:szCs w:val="26"/>
        </w:rPr>
        <w:fldChar w:fldCharType="separate"/>
      </w:r>
      <w:r>
        <w:rPr>
          <w:rFonts w:hint="default" w:ascii="Times New Roman" w:hAnsi="Times New Roman" w:cs="Times New Roman"/>
          <w:b w:val="0"/>
          <w:bCs/>
          <w:sz w:val="26"/>
          <w:szCs w:val="26"/>
        </w:rPr>
        <w:t>12</w:t>
      </w:r>
      <w:r>
        <w:rPr>
          <w:rFonts w:hint="default" w:ascii="Times New Roman" w:hAnsi="Times New Roman" w:cs="Times New Roman"/>
          <w:b w:val="0"/>
          <w:bCs/>
          <w:sz w:val="26"/>
          <w:szCs w:val="26"/>
        </w:rPr>
        <w:fldChar w:fldCharType="end"/>
      </w:r>
      <w:r>
        <w:rPr>
          <w:rFonts w:hint="default" w:ascii="Times New Roman" w:hAnsi="Times New Roman" w:cs="Times New Roman"/>
          <w:b/>
          <w:bCs w:val="0"/>
          <w:sz w:val="26"/>
          <w:szCs w:val="26"/>
          <w:lang w:val="en-US"/>
        </w:rPr>
        <w:fldChar w:fldCharType="end"/>
      </w:r>
    </w:p>
    <w:p w14:paraId="093F3006">
      <w:pPr>
        <w:pStyle w:val="142"/>
        <w:tabs>
          <w:tab w:val="right" w:leader="dot" w:pos="9071"/>
        </w:tabs>
        <w:jc w:val="both"/>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_Toc22310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
          <w:bCs w:val="0"/>
          <w:sz w:val="26"/>
          <w:szCs w:val="26"/>
          <w:lang w:val="en-US"/>
        </w:rPr>
        <w:t>CHƯƠNG 7: KẾT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_Toc22310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317D5F55">
      <w:pPr>
        <w:pStyle w:val="143"/>
        <w:tabs>
          <w:tab w:val="right" w:leader="dot" w:pos="9071"/>
        </w:tabs>
        <w:jc w:val="both"/>
        <w:rPr>
          <w:rFonts w:hint="default" w:ascii="Times New Roman" w:hAnsi="Times New Roman" w:cs="Times New Roman"/>
          <w:b/>
          <w:bCs w:val="0"/>
          <w:sz w:val="26"/>
          <w:szCs w:val="26"/>
        </w:rPr>
      </w:pPr>
      <w:r>
        <w:rPr>
          <w:rFonts w:hint="default" w:ascii="Times New Roman" w:hAnsi="Times New Roman" w:cs="Times New Roman"/>
          <w:b/>
          <w:bCs w:val="0"/>
          <w:sz w:val="26"/>
          <w:szCs w:val="26"/>
          <w:lang w:val="en-US"/>
        </w:rPr>
        <w:fldChar w:fldCharType="begin"/>
      </w:r>
      <w:r>
        <w:rPr>
          <w:rFonts w:hint="default" w:ascii="Times New Roman" w:hAnsi="Times New Roman" w:cs="Times New Roman"/>
          <w:b/>
          <w:bCs w:val="0"/>
          <w:sz w:val="26"/>
          <w:szCs w:val="26"/>
          <w:lang w:val="en-US"/>
        </w:rPr>
        <w:instrText xml:space="preserve"> HYPERLINK \l _Toc12309 </w:instrText>
      </w:r>
      <w:r>
        <w:rPr>
          <w:rFonts w:hint="default" w:ascii="Times New Roman" w:hAnsi="Times New Roman" w:cs="Times New Roman"/>
          <w:b/>
          <w:bCs w:val="0"/>
          <w:sz w:val="26"/>
          <w:szCs w:val="26"/>
          <w:lang w:val="en-US"/>
        </w:rPr>
        <w:fldChar w:fldCharType="separate"/>
      </w:r>
      <w:r>
        <w:rPr>
          <w:rFonts w:hint="default" w:ascii="Times New Roman" w:hAnsi="Times New Roman" w:cs="Times New Roman"/>
          <w:b/>
          <w:bCs w:val="0"/>
          <w:sz w:val="26"/>
          <w:szCs w:val="26"/>
          <w:lang w:val="en-US"/>
        </w:rPr>
        <w:t>7.1. Kết quả</w:t>
      </w:r>
      <w:r>
        <w:rPr>
          <w:rFonts w:hint="default" w:ascii="Times New Roman" w:hAnsi="Times New Roman" w:cs="Times New Roman"/>
          <w:b w:val="0"/>
          <w:bCs/>
          <w:sz w:val="26"/>
          <w:szCs w:val="26"/>
        </w:rPr>
        <w:tab/>
      </w: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PAGEREF _Toc12309 \h </w:instrText>
      </w:r>
      <w:r>
        <w:rPr>
          <w:rFonts w:hint="default" w:ascii="Times New Roman" w:hAnsi="Times New Roman" w:cs="Times New Roman"/>
          <w:b w:val="0"/>
          <w:bCs/>
          <w:sz w:val="26"/>
          <w:szCs w:val="26"/>
        </w:rPr>
        <w:fldChar w:fldCharType="separate"/>
      </w:r>
      <w:r>
        <w:rPr>
          <w:rFonts w:hint="default" w:ascii="Times New Roman" w:hAnsi="Times New Roman" w:cs="Times New Roman"/>
          <w:b w:val="0"/>
          <w:bCs/>
          <w:sz w:val="26"/>
          <w:szCs w:val="26"/>
        </w:rPr>
        <w:t>13</w:t>
      </w:r>
      <w:r>
        <w:rPr>
          <w:rFonts w:hint="default" w:ascii="Times New Roman" w:hAnsi="Times New Roman" w:cs="Times New Roman"/>
          <w:b w:val="0"/>
          <w:bCs/>
          <w:sz w:val="26"/>
          <w:szCs w:val="26"/>
        </w:rPr>
        <w:fldChar w:fldCharType="end"/>
      </w:r>
      <w:r>
        <w:rPr>
          <w:rFonts w:hint="default" w:ascii="Times New Roman" w:hAnsi="Times New Roman" w:cs="Times New Roman"/>
          <w:b/>
          <w:bCs w:val="0"/>
          <w:sz w:val="26"/>
          <w:szCs w:val="26"/>
          <w:lang w:val="en-US"/>
        </w:rPr>
        <w:fldChar w:fldCharType="end"/>
      </w:r>
    </w:p>
    <w:p w14:paraId="7AF95DB6">
      <w:pPr>
        <w:pStyle w:val="143"/>
        <w:tabs>
          <w:tab w:val="right" w:leader="dot" w:pos="9071"/>
        </w:tabs>
        <w:jc w:val="both"/>
      </w:pPr>
      <w:r>
        <w:rPr>
          <w:rFonts w:hint="default" w:ascii="Times New Roman" w:hAnsi="Times New Roman" w:cs="Times New Roman"/>
          <w:b/>
          <w:bCs w:val="0"/>
          <w:sz w:val="26"/>
          <w:szCs w:val="26"/>
          <w:lang w:val="en-US"/>
        </w:rPr>
        <w:fldChar w:fldCharType="begin"/>
      </w:r>
      <w:r>
        <w:rPr>
          <w:rFonts w:hint="default" w:ascii="Times New Roman" w:hAnsi="Times New Roman" w:cs="Times New Roman"/>
          <w:b/>
          <w:bCs w:val="0"/>
          <w:sz w:val="26"/>
          <w:szCs w:val="26"/>
          <w:lang w:val="en-US"/>
        </w:rPr>
        <w:instrText xml:space="preserve"> HYPERLINK \l _Toc27614 </w:instrText>
      </w:r>
      <w:r>
        <w:rPr>
          <w:rFonts w:hint="default" w:ascii="Times New Roman" w:hAnsi="Times New Roman" w:cs="Times New Roman"/>
          <w:b/>
          <w:bCs w:val="0"/>
          <w:sz w:val="26"/>
          <w:szCs w:val="26"/>
          <w:lang w:val="en-US"/>
        </w:rPr>
        <w:fldChar w:fldCharType="separate"/>
      </w:r>
      <w:r>
        <w:rPr>
          <w:rFonts w:hint="default" w:ascii="Times New Roman" w:hAnsi="Times New Roman" w:cs="Times New Roman"/>
          <w:b/>
          <w:bCs w:val="0"/>
          <w:sz w:val="26"/>
          <w:szCs w:val="26"/>
          <w:lang w:val="en-US"/>
        </w:rPr>
        <w:t>7.2. Hạn chế và hướng phát triển</w:t>
      </w:r>
      <w:r>
        <w:rPr>
          <w:rFonts w:hint="default" w:ascii="Times New Roman" w:hAnsi="Times New Roman" w:cs="Times New Roman"/>
          <w:b w:val="0"/>
          <w:bCs/>
          <w:sz w:val="26"/>
          <w:szCs w:val="26"/>
        </w:rPr>
        <w:tab/>
      </w: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PAGEREF _Toc27614 \h </w:instrText>
      </w:r>
      <w:r>
        <w:rPr>
          <w:rFonts w:hint="default" w:ascii="Times New Roman" w:hAnsi="Times New Roman" w:cs="Times New Roman"/>
          <w:b w:val="0"/>
          <w:bCs/>
          <w:sz w:val="26"/>
          <w:szCs w:val="26"/>
        </w:rPr>
        <w:fldChar w:fldCharType="separate"/>
      </w:r>
      <w:r>
        <w:rPr>
          <w:rFonts w:hint="default" w:ascii="Times New Roman" w:hAnsi="Times New Roman" w:cs="Times New Roman"/>
          <w:b w:val="0"/>
          <w:bCs/>
          <w:sz w:val="26"/>
          <w:szCs w:val="26"/>
        </w:rPr>
        <w:t>13</w:t>
      </w:r>
      <w:r>
        <w:rPr>
          <w:rFonts w:hint="default" w:ascii="Times New Roman" w:hAnsi="Times New Roman" w:cs="Times New Roman"/>
          <w:b w:val="0"/>
          <w:bCs/>
          <w:sz w:val="26"/>
          <w:szCs w:val="26"/>
        </w:rPr>
        <w:fldChar w:fldCharType="end"/>
      </w:r>
      <w:r>
        <w:rPr>
          <w:rFonts w:hint="default" w:ascii="Times New Roman" w:hAnsi="Times New Roman" w:cs="Times New Roman"/>
          <w:b/>
          <w:bCs w:val="0"/>
          <w:sz w:val="26"/>
          <w:szCs w:val="26"/>
          <w:lang w:val="en-US"/>
        </w:rPr>
        <w:fldChar w:fldCharType="end"/>
      </w:r>
    </w:p>
    <w:p w14:paraId="67CAB839">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sectPr>
          <w:headerReference r:id="rId3" w:type="default"/>
          <w:footerReference r:id="rId4" w:type="default"/>
          <w:pgSz w:w="11906" w:h="16838"/>
          <w:pgMar w:top="1417" w:right="1134" w:bottom="1417" w:left="1701" w:header="720" w:footer="720" w:gutter="0"/>
          <w:pgBorders w:zOrder="back" w:display="firstPage">
            <w:top w:val="twistedLines1" w:color="auto" w:sz="31" w:space="1"/>
            <w:left w:val="twistedLines1" w:color="auto" w:sz="31" w:space="4"/>
            <w:bottom w:val="twistedLines1" w:color="auto" w:sz="31" w:space="1"/>
            <w:right w:val="twistedLines1" w:color="auto" w:sz="31" w:space="4"/>
          </w:pgBorders>
          <w:cols w:space="0" w:num="1"/>
          <w:rtlGutter w:val="0"/>
          <w:docGrid w:linePitch="360" w:charSpace="0"/>
        </w:sectPr>
      </w:pPr>
      <w:r>
        <w:rPr>
          <w:rFonts w:hint="default" w:ascii="Times New Roman" w:hAnsi="Times New Roman" w:cs="Times New Roman"/>
          <w:bCs/>
          <w:szCs w:val="26"/>
          <w:lang w:val="en-US"/>
        </w:rPr>
        <w:fldChar w:fldCharType="end"/>
      </w:r>
    </w:p>
    <w:p w14:paraId="097C1458">
      <w:pPr>
        <w:keepNext w:val="0"/>
        <w:keepLines w:val="0"/>
        <w:pageBreakBefore w:val="0"/>
        <w:kinsoku/>
        <w:wordWrap/>
        <w:overflowPunct/>
        <w:topLinePunct w:val="0"/>
        <w:autoSpaceDE/>
        <w:autoSpaceDN/>
        <w:bidi w:val="0"/>
        <w:adjustRightInd/>
        <w:snapToGrid/>
        <w:spacing w:line="360" w:lineRule="auto"/>
        <w:jc w:val="center"/>
        <w:textAlignment w:val="auto"/>
        <w:outlineLvl w:val="0"/>
        <w:rPr>
          <w:rFonts w:hint="default" w:ascii="Times New Roman" w:hAnsi="Times New Roman" w:cs="Times New Roman"/>
          <w:b/>
          <w:bCs/>
          <w:sz w:val="28"/>
          <w:szCs w:val="28"/>
          <w:lang w:val="en-US"/>
        </w:rPr>
      </w:pPr>
      <w:bookmarkStart w:id="1" w:name="_Toc18850"/>
      <w:r>
        <w:rPr>
          <w:rFonts w:hint="default" w:ascii="Times New Roman" w:hAnsi="Times New Roman" w:cs="Times New Roman"/>
          <w:b/>
          <w:bCs/>
          <w:sz w:val="28"/>
          <w:szCs w:val="28"/>
          <w:lang w:val="en-US"/>
        </w:rPr>
        <w:t>DANH MỤC HÌNH ẢNH</w:t>
      </w:r>
      <w:bookmarkEnd w:id="1"/>
    </w:p>
    <w:p w14:paraId="06281EE4">
      <w:pPr>
        <w:pStyle w:val="144"/>
        <w:tabs>
          <w:tab w:val="right" w:leader="dot" w:pos="9071"/>
        </w:tabs>
        <w:ind w:left="797" w:leftChars="200" w:hanging="397" w:hangingChars="153"/>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_Toc30361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
          <w:bCs w:val="0"/>
          <w:sz w:val="26"/>
          <w:szCs w:val="26"/>
          <w:lang w:val="en-US"/>
        </w:rPr>
        <w:t xml:space="preserve">Hình 2.1: </w:t>
      </w:r>
      <w:r>
        <w:rPr>
          <w:rFonts w:hint="default" w:ascii="Times New Roman" w:hAnsi="Times New Roman" w:cs="Times New Roman"/>
          <w:b/>
          <w:bCs w:val="0"/>
          <w:sz w:val="26"/>
          <w:szCs w:val="26"/>
        </w:rPr>
        <w:t>Lưu đồ Undo/Redo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_Toc30361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07D1A29B">
      <w:pPr>
        <w:pStyle w:val="143"/>
        <w:tabs>
          <w:tab w:val="right" w:leader="dot" w:pos="9071"/>
        </w:tabs>
        <w:rPr>
          <w:rFonts w:hint="default" w:ascii="Times New Roman" w:hAnsi="Times New Roman" w:cs="Times New Roman"/>
          <w:sz w:val="26"/>
          <w:szCs w:val="26"/>
          <w:lang w:val="en-US"/>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_Toc10742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
          <w:bCs w:val="0"/>
          <w:sz w:val="26"/>
          <w:szCs w:val="26"/>
          <w:lang w:val="en-US"/>
        </w:rPr>
        <w:t>Hình 2.2: Biểu đồ lớp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_Toc10742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60C0B7D3">
      <w:pPr>
        <w:keepNext w:val="0"/>
        <w:keepLines w:val="0"/>
        <w:pageBreakBefore w:val="0"/>
        <w:kinsoku/>
        <w:wordWrap/>
        <w:overflowPunct/>
        <w:topLinePunct w:val="0"/>
        <w:autoSpaceDE/>
        <w:autoSpaceDN/>
        <w:bidi w:val="0"/>
        <w:adjustRightInd/>
        <w:snapToGrid/>
        <w:spacing w:line="360" w:lineRule="auto"/>
        <w:textAlignment w:val="auto"/>
        <w:outlineLvl w:val="0"/>
        <w:rPr>
          <w:rFonts w:hint="default" w:ascii="Times New Roman" w:hAnsi="Times New Roman" w:cs="Times New Roman"/>
          <w:b/>
          <w:bCs/>
          <w:sz w:val="26"/>
          <w:szCs w:val="26"/>
          <w:lang w:val="en-US"/>
        </w:rPr>
      </w:pPr>
    </w:p>
    <w:p w14:paraId="7DE6A5F8">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br w:type="page"/>
      </w:r>
    </w:p>
    <w:p w14:paraId="2D2E9B5D">
      <w:pPr>
        <w:keepNext w:val="0"/>
        <w:keepLines w:val="0"/>
        <w:pageBreakBefore w:val="0"/>
        <w:kinsoku/>
        <w:wordWrap/>
        <w:overflowPunct/>
        <w:topLinePunct w:val="0"/>
        <w:autoSpaceDE/>
        <w:autoSpaceDN/>
        <w:bidi w:val="0"/>
        <w:adjustRightInd/>
        <w:snapToGrid/>
        <w:spacing w:line="360" w:lineRule="auto"/>
        <w:jc w:val="center"/>
        <w:textAlignment w:val="auto"/>
        <w:outlineLvl w:val="0"/>
        <w:rPr>
          <w:rFonts w:hint="default" w:ascii="Times New Roman" w:hAnsi="Times New Roman" w:cs="Times New Roman"/>
          <w:b/>
          <w:bCs/>
          <w:sz w:val="28"/>
          <w:szCs w:val="28"/>
          <w:lang w:val="en-US"/>
        </w:rPr>
      </w:pPr>
      <w:bookmarkStart w:id="2" w:name="_Toc25879"/>
      <w:r>
        <w:rPr>
          <w:rFonts w:hint="default" w:ascii="Times New Roman" w:hAnsi="Times New Roman" w:cs="Times New Roman"/>
          <w:b/>
          <w:bCs/>
          <w:sz w:val="28"/>
          <w:szCs w:val="28"/>
          <w:lang w:val="en-US"/>
        </w:rPr>
        <w:t>DANH MỤC BẢNG</w:t>
      </w:r>
      <w:bookmarkEnd w:id="2"/>
    </w:p>
    <w:p w14:paraId="51EF30D2">
      <w:pPr>
        <w:pStyle w:val="142"/>
        <w:tabs>
          <w:tab w:val="right" w:leader="dot" w:pos="9071"/>
        </w:tabs>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_Toc20545 </w:instrText>
      </w:r>
      <w:r>
        <w:rPr>
          <w:rFonts w:hint="default" w:ascii="Times New Roman" w:hAnsi="Times New Roman" w:cs="Times New Roman"/>
          <w:bCs/>
          <w:sz w:val="26"/>
          <w:szCs w:val="26"/>
          <w:lang w:val="en-US"/>
        </w:rPr>
        <w:fldChar w:fldCharType="separate"/>
      </w:r>
      <w:r>
        <w:rPr>
          <w:rFonts w:hint="default" w:ascii="Times New Roman" w:hAnsi="Times New Roman"/>
          <w:b/>
          <w:bCs w:val="0"/>
          <w:sz w:val="26"/>
          <w:szCs w:val="26"/>
          <w:lang w:val="en-US"/>
        </w:rPr>
        <w:t>Bảng 3.1: Tổng hợp cấu trúc dữ liệu và độ phức tạp thời gian của các chức năng chính trong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_Toc20545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4098CBEA">
      <w:pPr>
        <w:keepNext w:val="0"/>
        <w:keepLines w:val="0"/>
        <w:pageBreakBefore w:val="0"/>
        <w:kinsoku/>
        <w:wordWrap/>
        <w:overflowPunct/>
        <w:topLinePunct w:val="0"/>
        <w:autoSpaceDE/>
        <w:autoSpaceDN/>
        <w:bidi w:val="0"/>
        <w:adjustRightInd/>
        <w:snapToGrid/>
        <w:spacing w:line="360" w:lineRule="auto"/>
        <w:textAlignment w:val="auto"/>
        <w:outlineLvl w:val="0"/>
        <w:rPr>
          <w:rFonts w:hint="default" w:ascii="Times New Roman" w:hAnsi="Times New Roman" w:cs="Times New Roman"/>
          <w:b/>
          <w:bCs/>
          <w:sz w:val="26"/>
          <w:szCs w:val="26"/>
          <w:lang w:val="en-US"/>
        </w:rPr>
      </w:pPr>
    </w:p>
    <w:p w14:paraId="0AACA49A">
      <w:pPr>
        <w:pStyle w:val="142"/>
        <w:tabs>
          <w:tab w:val="right" w:leader="dot" w:pos="9071"/>
        </w:tabs>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_Toc25871 </w:instrText>
      </w:r>
      <w:r>
        <w:rPr>
          <w:rFonts w:hint="default" w:ascii="Times New Roman" w:hAnsi="Times New Roman" w:cs="Times New Roman"/>
          <w:bCs/>
          <w:sz w:val="26"/>
          <w:szCs w:val="26"/>
          <w:lang w:val="en-US"/>
        </w:rPr>
        <w:fldChar w:fldCharType="separate"/>
      </w:r>
      <w:r>
        <w:rPr>
          <w:rFonts w:hint="default" w:ascii="Times New Roman" w:hAnsi="Times New Roman"/>
          <w:b/>
          <w:bCs w:val="0"/>
          <w:sz w:val="26"/>
          <w:szCs w:val="26"/>
          <w:lang w:val="en-US"/>
        </w:rPr>
        <w:t>Bảng 5.1: Thử nghiệm  với 3 bộ dữ liệu có kích thước tăng dần để đo thời gian xử lý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_Toc25871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6C5A85BE">
      <w:pPr>
        <w:keepNext w:val="0"/>
        <w:keepLines w:val="0"/>
        <w:pageBreakBefore w:val="0"/>
        <w:kinsoku/>
        <w:wordWrap/>
        <w:overflowPunct/>
        <w:topLinePunct w:val="0"/>
        <w:autoSpaceDE/>
        <w:autoSpaceDN/>
        <w:bidi w:val="0"/>
        <w:adjustRightInd/>
        <w:snapToGrid/>
        <w:spacing w:line="360" w:lineRule="auto"/>
        <w:textAlignment w:val="auto"/>
        <w:outlineLvl w:val="0"/>
        <w:rPr>
          <w:rFonts w:hint="default" w:ascii="Times New Roman" w:hAnsi="Times New Roman" w:cs="Times New Roman"/>
          <w:b/>
          <w:bCs/>
          <w:sz w:val="26"/>
          <w:szCs w:val="26"/>
          <w:lang w:val="en-US"/>
        </w:rPr>
      </w:pPr>
    </w:p>
    <w:p w14:paraId="3660D73D">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br w:type="page"/>
      </w:r>
    </w:p>
    <w:p w14:paraId="1E93B060">
      <w:pPr>
        <w:keepNext w:val="0"/>
        <w:keepLines w:val="0"/>
        <w:pageBreakBefore w:val="0"/>
        <w:kinsoku/>
        <w:wordWrap/>
        <w:overflowPunct/>
        <w:topLinePunct w:val="0"/>
        <w:autoSpaceDE/>
        <w:autoSpaceDN/>
        <w:bidi w:val="0"/>
        <w:adjustRightInd/>
        <w:snapToGrid/>
        <w:spacing w:line="360" w:lineRule="auto"/>
        <w:jc w:val="center"/>
        <w:textAlignment w:val="auto"/>
        <w:outlineLvl w:val="0"/>
        <w:rPr>
          <w:rFonts w:hint="default" w:ascii="Times New Roman" w:hAnsi="Times New Roman" w:cs="Times New Roman"/>
          <w:b/>
          <w:bCs/>
          <w:sz w:val="28"/>
          <w:szCs w:val="28"/>
          <w:lang w:val="en-US"/>
        </w:rPr>
      </w:pPr>
      <w:bookmarkStart w:id="3" w:name="_Toc14569"/>
      <w:r>
        <w:rPr>
          <w:rFonts w:hint="default" w:ascii="Times New Roman" w:hAnsi="Times New Roman" w:cs="Times New Roman"/>
          <w:b/>
          <w:bCs/>
          <w:sz w:val="28"/>
          <w:szCs w:val="28"/>
          <w:lang w:val="en-US"/>
        </w:rPr>
        <w:t>CHƯƠNG 1: GIỚI THIỆU ĐỀ TÀI</w:t>
      </w:r>
      <w:bookmarkEnd w:id="3"/>
    </w:p>
    <w:p w14:paraId="225FA071">
      <w:pPr>
        <w:keepNext w:val="0"/>
        <w:keepLines w:val="0"/>
        <w:pageBreakBefore w:val="0"/>
        <w:kinsoku/>
        <w:wordWrap/>
        <w:overflowPunct/>
        <w:topLinePunct w:val="0"/>
        <w:autoSpaceDE/>
        <w:autoSpaceDN/>
        <w:bidi w:val="0"/>
        <w:adjustRightInd/>
        <w:snapToGrid/>
        <w:spacing w:line="360" w:lineRule="auto"/>
        <w:jc w:val="both"/>
        <w:textAlignment w:val="auto"/>
        <w:outlineLvl w:val="1"/>
        <w:rPr>
          <w:rFonts w:hint="default" w:ascii="Times New Roman" w:hAnsi="Times New Roman" w:cs="Times New Roman"/>
          <w:b/>
          <w:bCs/>
          <w:sz w:val="26"/>
          <w:szCs w:val="26"/>
          <w:lang w:val="en-US"/>
        </w:rPr>
      </w:pPr>
      <w:bookmarkStart w:id="4" w:name="_Toc30868"/>
      <w:r>
        <w:rPr>
          <w:rFonts w:hint="default" w:ascii="Times New Roman" w:hAnsi="Times New Roman" w:cs="Times New Roman"/>
          <w:b/>
          <w:bCs/>
          <w:sz w:val="26"/>
          <w:szCs w:val="26"/>
          <w:lang w:val="en-US"/>
        </w:rPr>
        <w:t>1.1. Tên đề tài</w:t>
      </w:r>
      <w:bookmarkEnd w:id="4"/>
    </w:p>
    <w:p w14:paraId="26F96563">
      <w:pPr>
        <w:keepNext w:val="0"/>
        <w:keepLines w:val="0"/>
        <w:pageBreakBefore w:val="0"/>
        <w:kinsoku/>
        <w:wordWrap/>
        <w:overflowPunct/>
        <w:topLinePunct w:val="0"/>
        <w:autoSpaceDE/>
        <w:autoSpaceDN/>
        <w:bidi w:val="0"/>
        <w:adjustRightInd/>
        <w:snapToGrid/>
        <w:spacing w:line="360" w:lineRule="auto"/>
        <w:ind w:left="0" w:leftChars="0" w:firstLine="397" w:firstLineChars="153"/>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Mô phỏng chức năng Hoàn tác Undo/Redo sử dụng Ngăn xếp bằng Danh sách liên kết đơn (Stack), Danh sách liên kết đôi (Doubly Linked List) và Bảng băm (Hash Table).</w:t>
      </w:r>
    </w:p>
    <w:p w14:paraId="093AF0DC">
      <w:pPr>
        <w:keepNext w:val="0"/>
        <w:keepLines w:val="0"/>
        <w:pageBreakBefore w:val="0"/>
        <w:kinsoku/>
        <w:wordWrap/>
        <w:overflowPunct/>
        <w:topLinePunct w:val="0"/>
        <w:autoSpaceDE/>
        <w:autoSpaceDN/>
        <w:bidi w:val="0"/>
        <w:adjustRightInd/>
        <w:snapToGrid/>
        <w:spacing w:line="360" w:lineRule="auto"/>
        <w:jc w:val="both"/>
        <w:textAlignment w:val="auto"/>
        <w:outlineLvl w:val="1"/>
        <w:rPr>
          <w:rFonts w:hint="default" w:ascii="Times New Roman" w:hAnsi="Times New Roman" w:cs="Times New Roman"/>
          <w:b/>
          <w:bCs/>
          <w:sz w:val="26"/>
          <w:szCs w:val="26"/>
          <w:lang w:val="en-US"/>
        </w:rPr>
      </w:pPr>
      <w:bookmarkStart w:id="5" w:name="_Toc16160"/>
      <w:r>
        <w:rPr>
          <w:rFonts w:hint="default" w:ascii="Times New Roman" w:hAnsi="Times New Roman" w:cs="Times New Roman"/>
          <w:b/>
          <w:bCs/>
          <w:sz w:val="26"/>
          <w:szCs w:val="26"/>
          <w:lang w:val="en-US"/>
        </w:rPr>
        <w:t>1.2. Lý do chọn đề tài</w:t>
      </w:r>
      <w:bookmarkEnd w:id="5"/>
    </w:p>
    <w:p w14:paraId="3349079D">
      <w:pPr>
        <w:keepNext w:val="0"/>
        <w:keepLines w:val="0"/>
        <w:pageBreakBefore w:val="0"/>
        <w:kinsoku/>
        <w:wordWrap/>
        <w:overflowPunct/>
        <w:topLinePunct w:val="0"/>
        <w:autoSpaceDE/>
        <w:autoSpaceDN/>
        <w:bidi w:val="0"/>
        <w:adjustRightInd/>
        <w:snapToGrid/>
        <w:spacing w:line="360" w:lineRule="auto"/>
        <w:ind w:left="0" w:leftChars="0" w:firstLine="397" w:firstLineChars="153"/>
        <w:jc w:val="both"/>
        <w:textAlignment w:val="auto"/>
        <w:rPr>
          <w:rFonts w:hint="default" w:ascii="Times New Roman" w:hAnsi="Times New Roman" w:cs="Times New Roman"/>
          <w:b w:val="0"/>
          <w:bCs w:val="0"/>
          <w:sz w:val="26"/>
          <w:szCs w:val="26"/>
          <w:lang w:val="en-US"/>
        </w:rPr>
      </w:pPr>
      <w:r>
        <w:rPr>
          <w:rFonts w:hint="default" w:ascii="Times New Roman" w:hAnsi="Times New Roman"/>
          <w:b w:val="0"/>
          <w:bCs w:val="0"/>
          <w:sz w:val="26"/>
          <w:szCs w:val="26"/>
          <w:lang w:val="en-US"/>
        </w:rPr>
        <w:t>Chức năng Hoàn tác/Làm lại (Undo/Redo) là tính năng phổ biến trong nhiều phần mềm thực tế, giúp người dùng dễ dàng sửa lỗi và thao tác linh hoạt.Chức năng Hoàn tác/Làm lại (Undo/Redo) là tính năng phổ biến trong nhiều phần mềm thực tế, giúp người dùng dễ dàng sửa lỗi và thao tác linh hoạt. Đề tài này được chọn vì thể hiện rõ nguyên lý LIFO của cấu trúc dữ liệu Stack, đồng thời giúp nhóm hiểu sâu hơn về cách lưu trữ, truy xuất lịch sử thao tác và áp dụng Stack vào một bài toán gần với thực tiễn.</w:t>
      </w:r>
    </w:p>
    <w:p w14:paraId="721474E1">
      <w:pPr>
        <w:keepNext w:val="0"/>
        <w:keepLines w:val="0"/>
        <w:pageBreakBefore w:val="0"/>
        <w:kinsoku/>
        <w:wordWrap/>
        <w:overflowPunct/>
        <w:topLinePunct w:val="0"/>
        <w:autoSpaceDE/>
        <w:autoSpaceDN/>
        <w:bidi w:val="0"/>
        <w:adjustRightInd/>
        <w:snapToGrid/>
        <w:spacing w:line="360" w:lineRule="auto"/>
        <w:jc w:val="both"/>
        <w:textAlignment w:val="auto"/>
        <w:outlineLvl w:val="1"/>
        <w:rPr>
          <w:rFonts w:hint="default" w:ascii="Times New Roman" w:hAnsi="Times New Roman" w:cs="Times New Roman"/>
          <w:b/>
          <w:bCs/>
          <w:sz w:val="26"/>
          <w:szCs w:val="26"/>
          <w:lang w:val="en-US"/>
        </w:rPr>
      </w:pPr>
      <w:bookmarkStart w:id="6" w:name="_Toc30213"/>
      <w:r>
        <w:rPr>
          <w:rFonts w:hint="default" w:ascii="Times New Roman" w:hAnsi="Times New Roman" w:cs="Times New Roman"/>
          <w:b/>
          <w:bCs/>
          <w:sz w:val="26"/>
          <w:szCs w:val="26"/>
          <w:lang w:val="en-US"/>
        </w:rPr>
        <w:t>1.3. Mục tiêu đề tài</w:t>
      </w:r>
      <w:bookmarkEnd w:id="6"/>
    </w:p>
    <w:p w14:paraId="3F4B10DB">
      <w:pPr>
        <w:keepNext w:val="0"/>
        <w:keepLines w:val="0"/>
        <w:pageBreakBefore w:val="0"/>
        <w:numPr>
          <w:ilvl w:val="0"/>
          <w:numId w:val="11"/>
        </w:numPr>
        <w:tabs>
          <w:tab w:val="left" w:pos="600"/>
          <w:tab w:val="clear" w:pos="420"/>
        </w:tabs>
        <w:kinsoku/>
        <w:wordWrap/>
        <w:overflowPunct/>
        <w:topLinePunct w:val="0"/>
        <w:autoSpaceDE/>
        <w:autoSpaceDN/>
        <w:bidi w:val="0"/>
        <w:adjustRightInd/>
        <w:snapToGrid/>
        <w:spacing w:line="360" w:lineRule="auto"/>
        <w:ind w:left="600" w:leftChars="0" w:hanging="40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Xây dựng cơ chế Undo/Redo chuẩn (mỗi hành động mới sẽ phá vỡ nhánh Redo cũ).</w:t>
      </w:r>
    </w:p>
    <w:p w14:paraId="74C5A336">
      <w:pPr>
        <w:keepNext w:val="0"/>
        <w:keepLines w:val="0"/>
        <w:pageBreakBefore w:val="0"/>
        <w:numPr>
          <w:ilvl w:val="0"/>
          <w:numId w:val="11"/>
        </w:numPr>
        <w:tabs>
          <w:tab w:val="left" w:pos="600"/>
          <w:tab w:val="clear" w:pos="420"/>
        </w:tabs>
        <w:kinsoku/>
        <w:wordWrap/>
        <w:overflowPunct/>
        <w:topLinePunct w:val="0"/>
        <w:autoSpaceDE/>
        <w:autoSpaceDN/>
        <w:bidi w:val="0"/>
        <w:adjustRightInd/>
        <w:snapToGrid/>
        <w:spacing w:line="360" w:lineRule="auto"/>
        <w:ind w:left="600" w:leftChars="0" w:hanging="40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Lưu trữ toàn bộ lịch sử thao tác dưới dạng danh sách liên kết đôi, cho phép xem lại toàn cảnh (View History).</w:t>
      </w:r>
    </w:p>
    <w:p w14:paraId="150DAA3E">
      <w:pPr>
        <w:keepNext w:val="0"/>
        <w:keepLines w:val="0"/>
        <w:pageBreakBefore w:val="0"/>
        <w:numPr>
          <w:ilvl w:val="0"/>
          <w:numId w:val="11"/>
        </w:numPr>
        <w:tabs>
          <w:tab w:val="left" w:pos="600"/>
          <w:tab w:val="clear" w:pos="420"/>
        </w:tabs>
        <w:kinsoku/>
        <w:wordWrap/>
        <w:overflowPunct/>
        <w:topLinePunct w:val="0"/>
        <w:autoSpaceDE/>
        <w:autoSpaceDN/>
        <w:bidi w:val="0"/>
        <w:adjustRightInd/>
        <w:snapToGrid/>
        <w:spacing w:line="360" w:lineRule="auto"/>
        <w:ind w:left="600" w:leftChars="0" w:hanging="40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Hỗ trợ nhảy (Jump) trực tiếp đến một thao tác theo ID bất kỳ trong lịch sử, và bản thân việc Jump cũng có thể Undo/Redo được.</w:t>
      </w:r>
    </w:p>
    <w:p w14:paraId="7888C373">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br w:type="page"/>
      </w:r>
    </w:p>
    <w:p w14:paraId="3766E668">
      <w:pPr>
        <w:keepNext w:val="0"/>
        <w:keepLines w:val="0"/>
        <w:pageBreakBefore w:val="0"/>
        <w:kinsoku/>
        <w:wordWrap/>
        <w:overflowPunct/>
        <w:topLinePunct w:val="0"/>
        <w:autoSpaceDE/>
        <w:autoSpaceDN/>
        <w:bidi w:val="0"/>
        <w:adjustRightInd/>
        <w:snapToGrid/>
        <w:spacing w:line="360" w:lineRule="auto"/>
        <w:jc w:val="center"/>
        <w:textAlignment w:val="auto"/>
        <w:outlineLvl w:val="0"/>
        <w:rPr>
          <w:rFonts w:hint="default" w:ascii="Times New Roman" w:hAnsi="Times New Roman" w:cs="Times New Roman"/>
          <w:b/>
          <w:bCs/>
          <w:sz w:val="26"/>
          <w:szCs w:val="26"/>
          <w:lang w:val="en-US"/>
        </w:rPr>
      </w:pPr>
      <w:bookmarkStart w:id="7" w:name="_Toc8235"/>
      <w:r>
        <w:rPr>
          <w:rFonts w:hint="default" w:ascii="Times New Roman" w:hAnsi="Times New Roman" w:cs="Times New Roman"/>
          <w:b/>
          <w:bCs/>
          <w:sz w:val="28"/>
          <w:szCs w:val="28"/>
          <w:lang w:val="en-US"/>
        </w:rPr>
        <w:t>CHƯƠNG 2: PHÂN TÍCH VÀ THIẾT KẾ HỆ THỐNG</w:t>
      </w:r>
      <w:bookmarkEnd w:id="7"/>
    </w:p>
    <w:p w14:paraId="388284F3">
      <w:pPr>
        <w:keepNext w:val="0"/>
        <w:keepLines w:val="0"/>
        <w:pageBreakBefore w:val="0"/>
        <w:kinsoku/>
        <w:wordWrap/>
        <w:overflowPunct/>
        <w:topLinePunct w:val="0"/>
        <w:autoSpaceDE/>
        <w:autoSpaceDN/>
        <w:bidi w:val="0"/>
        <w:adjustRightInd/>
        <w:snapToGrid/>
        <w:spacing w:line="360" w:lineRule="auto"/>
        <w:jc w:val="both"/>
        <w:textAlignment w:val="auto"/>
        <w:outlineLvl w:val="1"/>
        <w:rPr>
          <w:rFonts w:hint="default" w:ascii="Times New Roman" w:hAnsi="Times New Roman" w:cs="Times New Roman"/>
          <w:b/>
          <w:bCs/>
          <w:sz w:val="26"/>
          <w:szCs w:val="26"/>
          <w:lang w:val="en-US"/>
        </w:rPr>
      </w:pPr>
      <w:bookmarkStart w:id="8" w:name="_Toc10728"/>
      <w:r>
        <w:rPr>
          <w:rFonts w:hint="default" w:ascii="Times New Roman" w:hAnsi="Times New Roman" w:cs="Times New Roman"/>
          <w:b/>
          <w:bCs/>
          <w:sz w:val="26"/>
          <w:szCs w:val="26"/>
          <w:lang w:val="en-US"/>
        </w:rPr>
        <w:t>2.1. Phân tích yêu cầu chức năng (Functional Analysis)</w:t>
      </w:r>
      <w:bookmarkEnd w:id="8"/>
    </w:p>
    <w:p w14:paraId="48BC83EF">
      <w:pPr>
        <w:keepNext w:val="0"/>
        <w:keepLines w:val="0"/>
        <w:pageBreakBefore w:val="0"/>
        <w:kinsoku/>
        <w:wordWrap/>
        <w:overflowPunct/>
        <w:topLinePunct w:val="0"/>
        <w:autoSpaceDE/>
        <w:autoSpaceDN/>
        <w:bidi w:val="0"/>
        <w:adjustRightInd/>
        <w:snapToGrid/>
        <w:spacing w:line="360" w:lineRule="auto"/>
        <w:ind w:left="400" w:leftChars="200" w:firstLine="0" w:firstLineChars="0"/>
        <w:jc w:val="both"/>
        <w:textAlignment w:val="auto"/>
        <w:outlineLvl w:val="2"/>
        <w:rPr>
          <w:rFonts w:hint="default" w:ascii="Times New Roman" w:hAnsi="Times New Roman" w:cs="Times New Roman"/>
          <w:i/>
          <w:iCs/>
          <w:sz w:val="26"/>
          <w:szCs w:val="26"/>
          <w:lang w:val="en-US"/>
        </w:rPr>
      </w:pPr>
      <w:bookmarkStart w:id="9" w:name="_Toc22035"/>
      <w:r>
        <w:rPr>
          <w:rFonts w:hint="default" w:ascii="Times New Roman" w:hAnsi="Times New Roman" w:cs="Times New Roman"/>
          <w:i/>
          <w:iCs/>
          <w:sz w:val="26"/>
          <w:szCs w:val="26"/>
          <w:lang w:val="en-US"/>
        </w:rPr>
        <w:t>2.1.1. Các tác nhân (Actors)</w:t>
      </w:r>
      <w:bookmarkEnd w:id="9"/>
    </w:p>
    <w:p w14:paraId="611FA09C">
      <w:pPr>
        <w:keepNext w:val="0"/>
        <w:keepLines w:val="0"/>
        <w:pageBreakBefore w:val="0"/>
        <w:kinsoku/>
        <w:wordWrap/>
        <w:overflowPunct/>
        <w:topLinePunct w:val="0"/>
        <w:autoSpaceDE/>
        <w:autoSpaceDN/>
        <w:bidi w:val="0"/>
        <w:adjustRightInd/>
        <w:snapToGrid/>
        <w:spacing w:line="360" w:lineRule="auto"/>
        <w:ind w:left="0" w:leftChars="0" w:firstLine="1002" w:firstLineChars="384"/>
        <w:jc w:val="both"/>
        <w:textAlignment w:val="auto"/>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Người dùng:</w:t>
      </w:r>
      <w:r>
        <w:rPr>
          <w:rFonts w:hint="default" w:ascii="Times New Roman" w:hAnsi="Times New Roman" w:cs="Times New Roman"/>
          <w:sz w:val="26"/>
          <w:szCs w:val="26"/>
          <w:lang w:val="en-US"/>
        </w:rPr>
        <w:t xml:space="preserve"> thực hiện hành động mới, yêu cầu Undo, Redo, xem lịch sử, hoặc nhảy đến một ID cụ thể, có thể nạp một loạt hành động từ file dữ liệu. </w:t>
      </w:r>
    </w:p>
    <w:p w14:paraId="5EEEE93A">
      <w:pPr>
        <w:keepNext w:val="0"/>
        <w:keepLines w:val="0"/>
        <w:pageBreakBefore w:val="0"/>
        <w:kinsoku/>
        <w:wordWrap/>
        <w:overflowPunct/>
        <w:topLinePunct w:val="0"/>
        <w:autoSpaceDE/>
        <w:autoSpaceDN/>
        <w:bidi w:val="0"/>
        <w:adjustRightInd/>
        <w:snapToGrid/>
        <w:spacing w:line="360" w:lineRule="auto"/>
        <w:ind w:left="0" w:leftChars="0" w:firstLine="1002" w:firstLineChars="384"/>
        <w:jc w:val="both"/>
        <w:textAlignment w:val="auto"/>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Hệ thống quản lý (UndoRedoManager):</w:t>
      </w:r>
      <w:r>
        <w:rPr>
          <w:rFonts w:hint="default" w:ascii="Times New Roman" w:hAnsi="Times New Roman" w:cs="Times New Roman"/>
          <w:sz w:val="26"/>
          <w:szCs w:val="26"/>
          <w:lang w:val="en-US"/>
        </w:rPr>
        <w:t xml:space="preserve"> tiếp nhận yêu cầu, sinh ID, ghi log, đồng bộ hai ngăn xếp Undo/Redo và con trỏ hiện tại trong nhật ký.</w:t>
      </w:r>
    </w:p>
    <w:p w14:paraId="3744D445">
      <w:pPr>
        <w:keepNext w:val="0"/>
        <w:keepLines w:val="0"/>
        <w:pageBreakBefore w:val="0"/>
        <w:kinsoku/>
        <w:wordWrap/>
        <w:overflowPunct/>
        <w:topLinePunct w:val="0"/>
        <w:autoSpaceDE/>
        <w:autoSpaceDN/>
        <w:bidi w:val="0"/>
        <w:adjustRightInd/>
        <w:snapToGrid/>
        <w:spacing w:line="360" w:lineRule="auto"/>
        <w:ind w:left="400" w:leftChars="200" w:firstLine="0" w:firstLineChars="0"/>
        <w:jc w:val="both"/>
        <w:textAlignment w:val="auto"/>
        <w:outlineLvl w:val="2"/>
        <w:rPr>
          <w:rFonts w:hint="default" w:ascii="Times New Roman" w:hAnsi="Times New Roman" w:cs="Times New Roman"/>
          <w:i/>
          <w:iCs/>
          <w:sz w:val="26"/>
          <w:szCs w:val="26"/>
          <w:lang w:val="en-US"/>
        </w:rPr>
      </w:pPr>
      <w:bookmarkStart w:id="10" w:name="_Toc3998"/>
      <w:r>
        <w:rPr>
          <w:rFonts w:hint="default" w:ascii="Times New Roman" w:hAnsi="Times New Roman" w:cs="Times New Roman"/>
          <w:i/>
          <w:iCs/>
          <w:sz w:val="26"/>
          <w:szCs w:val="26"/>
          <w:lang w:val="en-US"/>
        </w:rPr>
        <w:t>2.1.2. Các luồng xử lý chính</w:t>
      </w:r>
      <w:bookmarkEnd w:id="10"/>
      <w:r>
        <w:rPr>
          <w:rFonts w:hint="default" w:ascii="Times New Roman" w:hAnsi="Times New Roman" w:cs="Times New Roman"/>
          <w:i/>
          <w:iCs/>
          <w:sz w:val="26"/>
          <w:szCs w:val="26"/>
          <w:lang w:val="en-US"/>
        </w:rPr>
        <w:t xml:space="preserve"> </w:t>
      </w:r>
    </w:p>
    <w:p w14:paraId="71C6EE5D">
      <w:pPr>
        <w:keepNext w:val="0"/>
        <w:keepLines w:val="0"/>
        <w:pageBreakBefore w:val="0"/>
        <w:kinsoku/>
        <w:wordWrap/>
        <w:overflowPunct/>
        <w:topLinePunct w:val="0"/>
        <w:autoSpaceDE/>
        <w:autoSpaceDN/>
        <w:bidi w:val="0"/>
        <w:adjustRightInd/>
        <w:snapToGrid/>
        <w:spacing w:line="360" w:lineRule="auto"/>
        <w:ind w:left="0" w:leftChars="0" w:firstLine="1002" w:firstLineChars="384"/>
        <w:jc w:val="both"/>
        <w:textAlignment w:val="auto"/>
        <w:rPr>
          <w:rFonts w:hint="default" w:ascii="Times New Roman" w:hAnsi="Times New Roman" w:cs="Times New Roman"/>
          <w:i w:val="0"/>
          <w:iCs w:val="0"/>
          <w:sz w:val="26"/>
          <w:szCs w:val="26"/>
          <w:lang w:val="en-US"/>
        </w:rPr>
      </w:pPr>
      <w:r>
        <w:rPr>
          <w:rFonts w:hint="default" w:ascii="Times New Roman" w:hAnsi="Times New Roman" w:cs="Times New Roman"/>
          <w:b/>
          <w:bCs/>
          <w:i w:val="0"/>
          <w:iCs w:val="0"/>
          <w:sz w:val="26"/>
          <w:szCs w:val="26"/>
          <w:lang w:val="en-US"/>
        </w:rPr>
        <w:t>Thực hiện hành động mới (Execute):</w:t>
      </w:r>
      <w:r>
        <w:rPr>
          <w:rFonts w:hint="default" w:ascii="Times New Roman" w:hAnsi="Times New Roman" w:cs="Times New Roman"/>
          <w:i w:val="0"/>
          <w:iCs w:val="0"/>
          <w:sz w:val="26"/>
          <w:szCs w:val="26"/>
          <w:lang w:val="en-US"/>
        </w:rPr>
        <w:t xml:space="preserve"> hệ thống xóa bỏ toàn bộ “tương lai” (các thao tác đã Undo nhưng chưa bị ghi đè), sinh ID kế tiếp, ghi vào nhật ký và đẩy vào ngăn xếp Undo; ngăn xếp Redo bị xóa rỗng vì nhánh Redo cũ không còn hợp lệ.</w:t>
      </w:r>
    </w:p>
    <w:p w14:paraId="4CDB26B9">
      <w:pPr>
        <w:keepNext w:val="0"/>
        <w:keepLines w:val="0"/>
        <w:pageBreakBefore w:val="0"/>
        <w:kinsoku/>
        <w:wordWrap/>
        <w:overflowPunct/>
        <w:topLinePunct w:val="0"/>
        <w:autoSpaceDE/>
        <w:autoSpaceDN/>
        <w:bidi w:val="0"/>
        <w:adjustRightInd/>
        <w:snapToGrid/>
        <w:spacing w:line="360" w:lineRule="auto"/>
        <w:ind w:left="0" w:leftChars="0" w:firstLine="1002" w:firstLineChars="384"/>
        <w:jc w:val="both"/>
        <w:textAlignment w:val="auto"/>
        <w:rPr>
          <w:rFonts w:hint="default" w:ascii="Times New Roman" w:hAnsi="Times New Roman" w:cs="Times New Roman"/>
          <w:i w:val="0"/>
          <w:iCs w:val="0"/>
          <w:sz w:val="26"/>
          <w:szCs w:val="26"/>
          <w:lang w:val="en-US"/>
        </w:rPr>
      </w:pPr>
      <w:r>
        <w:rPr>
          <w:rFonts w:hint="default" w:ascii="Times New Roman" w:hAnsi="Times New Roman" w:cs="Times New Roman"/>
          <w:b/>
          <w:bCs/>
          <w:i w:val="0"/>
          <w:iCs w:val="0"/>
          <w:sz w:val="26"/>
          <w:szCs w:val="26"/>
          <w:lang w:val="en-US"/>
        </w:rPr>
        <w:t>Hoàn tác (Undo):</w:t>
      </w:r>
      <w:r>
        <w:rPr>
          <w:rFonts w:hint="default" w:ascii="Times New Roman" w:hAnsi="Times New Roman" w:cs="Times New Roman"/>
          <w:i w:val="0"/>
          <w:iCs w:val="0"/>
          <w:sz w:val="26"/>
          <w:szCs w:val="26"/>
          <w:lang w:val="en-US"/>
        </w:rPr>
        <w:t xml:space="preserve"> lấy hành động gần nhất từ ngăn xếp Undo, đẩy sang ngăn xếp Redo, và lùi con trỏ hiện tại trong nhật ký về một bước. </w:t>
      </w:r>
    </w:p>
    <w:p w14:paraId="2F6F3CA2">
      <w:pPr>
        <w:keepNext w:val="0"/>
        <w:keepLines w:val="0"/>
        <w:pageBreakBefore w:val="0"/>
        <w:kinsoku/>
        <w:wordWrap/>
        <w:overflowPunct/>
        <w:topLinePunct w:val="0"/>
        <w:autoSpaceDE/>
        <w:autoSpaceDN/>
        <w:bidi w:val="0"/>
        <w:adjustRightInd/>
        <w:snapToGrid/>
        <w:spacing w:line="360" w:lineRule="auto"/>
        <w:ind w:left="0" w:leftChars="0" w:firstLine="1002" w:firstLineChars="384"/>
        <w:jc w:val="both"/>
        <w:textAlignment w:val="auto"/>
        <w:rPr>
          <w:rFonts w:hint="default" w:ascii="Times New Roman" w:hAnsi="Times New Roman" w:cs="Times New Roman"/>
          <w:i w:val="0"/>
          <w:iCs w:val="0"/>
          <w:sz w:val="26"/>
          <w:szCs w:val="26"/>
          <w:lang w:val="en-US"/>
        </w:rPr>
      </w:pPr>
      <w:r>
        <w:rPr>
          <w:rFonts w:hint="default" w:ascii="Times New Roman" w:hAnsi="Times New Roman" w:cs="Times New Roman"/>
          <w:b/>
          <w:bCs/>
          <w:i w:val="0"/>
          <w:iCs w:val="0"/>
          <w:sz w:val="26"/>
          <w:szCs w:val="26"/>
          <w:lang w:val="en-US"/>
        </w:rPr>
        <w:t>Làm lại (Redo):</w:t>
      </w:r>
      <w:r>
        <w:rPr>
          <w:rFonts w:hint="default" w:ascii="Times New Roman" w:hAnsi="Times New Roman" w:cs="Times New Roman"/>
          <w:i w:val="0"/>
          <w:iCs w:val="0"/>
          <w:sz w:val="26"/>
          <w:szCs w:val="26"/>
          <w:lang w:val="en-US"/>
        </w:rPr>
        <w:t xml:space="preserve"> lấy hành động từ ngăn xếp Redo, đẩy lại sang ngăn xếp Undo, và tiến con trỏ hiện tại lên một bước.</w:t>
      </w:r>
    </w:p>
    <w:p w14:paraId="11E71083">
      <w:pPr>
        <w:keepNext w:val="0"/>
        <w:keepLines w:val="0"/>
        <w:pageBreakBefore w:val="0"/>
        <w:kinsoku/>
        <w:wordWrap/>
        <w:overflowPunct/>
        <w:topLinePunct w:val="0"/>
        <w:autoSpaceDE/>
        <w:autoSpaceDN/>
        <w:bidi w:val="0"/>
        <w:adjustRightInd/>
        <w:snapToGrid/>
        <w:spacing w:line="360" w:lineRule="auto"/>
        <w:ind w:left="0" w:leftChars="0" w:firstLine="1002" w:firstLineChars="384"/>
        <w:jc w:val="both"/>
        <w:textAlignment w:val="auto"/>
        <w:rPr>
          <w:rFonts w:hint="default" w:ascii="Times New Roman" w:hAnsi="Times New Roman" w:cs="Times New Roman"/>
          <w:i w:val="0"/>
          <w:iCs w:val="0"/>
          <w:sz w:val="26"/>
          <w:szCs w:val="26"/>
          <w:lang w:val="en-US"/>
        </w:rPr>
      </w:pPr>
      <w:r>
        <w:rPr>
          <w:rFonts w:hint="default" w:ascii="Times New Roman" w:hAnsi="Times New Roman" w:cs="Times New Roman"/>
          <w:b/>
          <w:bCs/>
          <w:i w:val="0"/>
          <w:iCs w:val="0"/>
          <w:sz w:val="26"/>
          <w:szCs w:val="26"/>
          <w:lang w:val="en-US"/>
        </w:rPr>
        <w:t>Nhảy đến ID (Jump): t</w:t>
      </w:r>
      <w:r>
        <w:rPr>
          <w:rFonts w:hint="default" w:ascii="Times New Roman" w:hAnsi="Times New Roman" w:cs="Times New Roman"/>
          <w:i w:val="0"/>
          <w:iCs w:val="0"/>
          <w:sz w:val="26"/>
          <w:szCs w:val="26"/>
          <w:lang w:val="en-US"/>
        </w:rPr>
        <w:t xml:space="preserve">ra cứu node theo ID bằng Bảng băm, di chuyển con trỏ hiện tại đến node đó, đồng thời lưu một “mốc đánh dấu” (Jump Marker) vào ngăn xếp Undo để có thể hoàn tác/làm lại chính hành động nhảy này. </w:t>
      </w:r>
    </w:p>
    <w:p w14:paraId="3E0AE91D">
      <w:pPr>
        <w:keepNext w:val="0"/>
        <w:keepLines w:val="0"/>
        <w:pageBreakBefore w:val="0"/>
        <w:kinsoku/>
        <w:wordWrap/>
        <w:overflowPunct/>
        <w:topLinePunct w:val="0"/>
        <w:autoSpaceDE/>
        <w:autoSpaceDN/>
        <w:bidi w:val="0"/>
        <w:adjustRightInd/>
        <w:snapToGrid/>
        <w:spacing w:line="360" w:lineRule="auto"/>
        <w:ind w:left="0" w:leftChars="0" w:firstLine="1002" w:firstLineChars="384"/>
        <w:jc w:val="both"/>
        <w:textAlignment w:val="auto"/>
        <w:rPr>
          <w:rFonts w:hint="default" w:ascii="Times New Roman" w:hAnsi="Times New Roman" w:cs="Times New Roman"/>
          <w:i w:val="0"/>
          <w:iCs w:val="0"/>
          <w:sz w:val="26"/>
          <w:szCs w:val="26"/>
          <w:lang w:val="en-US"/>
        </w:rPr>
      </w:pPr>
      <w:r>
        <w:rPr>
          <w:rFonts w:hint="default" w:ascii="Times New Roman" w:hAnsi="Times New Roman" w:cs="Times New Roman"/>
          <w:b/>
          <w:bCs/>
          <w:i w:val="0"/>
          <w:iCs w:val="0"/>
          <w:sz w:val="26"/>
          <w:szCs w:val="26"/>
          <w:lang w:val="en-US"/>
        </w:rPr>
        <w:t>Xem lịch sử (View History):</w:t>
      </w:r>
      <w:r>
        <w:rPr>
          <w:rFonts w:hint="default" w:ascii="Times New Roman" w:hAnsi="Times New Roman" w:cs="Times New Roman"/>
          <w:i w:val="0"/>
          <w:iCs w:val="0"/>
          <w:sz w:val="26"/>
          <w:szCs w:val="26"/>
          <w:lang w:val="en-US"/>
        </w:rPr>
        <w:t xml:space="preserve"> duyệt toàn bộ danh sách liên kết đôi từ đầu đến cuối, đánh dấu vị trí hiện tại.</w:t>
      </w:r>
    </w:p>
    <w:p w14:paraId="79E6B606">
      <w:pPr>
        <w:keepNext w:val="0"/>
        <w:keepLines w:val="0"/>
        <w:pageBreakBefore w:val="0"/>
        <w:kinsoku/>
        <w:wordWrap/>
        <w:overflowPunct/>
        <w:topLinePunct w:val="0"/>
        <w:autoSpaceDE/>
        <w:autoSpaceDN/>
        <w:bidi w:val="0"/>
        <w:adjustRightInd/>
        <w:snapToGrid/>
        <w:spacing w:line="360" w:lineRule="auto"/>
        <w:jc w:val="both"/>
        <w:textAlignment w:val="auto"/>
        <w:outlineLvl w:val="1"/>
        <w:rPr>
          <w:rFonts w:hint="default" w:ascii="Times New Roman" w:hAnsi="Times New Roman" w:cs="Times New Roman"/>
          <w:b/>
          <w:bCs/>
          <w:sz w:val="26"/>
          <w:szCs w:val="26"/>
          <w:lang w:val="en-US"/>
        </w:rPr>
      </w:pPr>
      <w:bookmarkStart w:id="11" w:name="_Toc6725"/>
      <w:r>
        <w:rPr>
          <w:rFonts w:hint="default" w:ascii="Times New Roman" w:hAnsi="Times New Roman" w:cs="Times New Roman"/>
          <w:b/>
          <w:bCs/>
          <w:sz w:val="26"/>
          <w:szCs w:val="26"/>
          <w:lang w:val="en-US"/>
        </w:rPr>
        <w:t>2.2. Thiết kế dữ liệu (Data Design)</w:t>
      </w:r>
      <w:bookmarkEnd w:id="11"/>
    </w:p>
    <w:p w14:paraId="0A8C784D">
      <w:pPr>
        <w:keepNext w:val="0"/>
        <w:keepLines w:val="0"/>
        <w:pageBreakBefore w:val="0"/>
        <w:kinsoku/>
        <w:wordWrap/>
        <w:overflowPunct/>
        <w:topLinePunct w:val="0"/>
        <w:autoSpaceDE/>
        <w:autoSpaceDN/>
        <w:bidi w:val="0"/>
        <w:adjustRightInd/>
        <w:snapToGrid/>
        <w:spacing w:line="360" w:lineRule="auto"/>
        <w:ind w:left="399" w:leftChars="198" w:hanging="3" w:firstLineChars="0"/>
        <w:jc w:val="both"/>
        <w:textAlignment w:val="auto"/>
        <w:outlineLvl w:val="2"/>
        <w:rPr>
          <w:rFonts w:hint="default" w:ascii="Times New Roman" w:hAnsi="Times New Roman" w:cs="Times New Roman"/>
          <w:i/>
          <w:iCs/>
          <w:sz w:val="26"/>
          <w:szCs w:val="26"/>
          <w:lang w:val="en-US"/>
        </w:rPr>
      </w:pPr>
      <w:bookmarkStart w:id="12" w:name="_Toc16428"/>
      <w:r>
        <w:rPr>
          <w:rFonts w:hint="default" w:ascii="Times New Roman" w:hAnsi="Times New Roman" w:cs="Times New Roman"/>
          <w:i/>
          <w:iCs/>
          <w:sz w:val="26"/>
          <w:szCs w:val="26"/>
          <w:lang w:val="en-US"/>
        </w:rPr>
        <w:t>2.2.1. Thực thể hành động (Action)</w:t>
      </w:r>
      <w:bookmarkEnd w:id="12"/>
    </w:p>
    <w:p w14:paraId="47C4CE35">
      <w:pPr>
        <w:keepNext w:val="0"/>
        <w:keepLines w:val="0"/>
        <w:pageBreakBefore w:val="0"/>
        <w:kinsoku/>
        <w:wordWrap/>
        <w:overflowPunct/>
        <w:topLinePunct w:val="0"/>
        <w:autoSpaceDE/>
        <w:autoSpaceDN/>
        <w:bidi w:val="0"/>
        <w:adjustRightInd/>
        <w:snapToGrid/>
        <w:spacing w:line="360" w:lineRule="auto"/>
        <w:ind w:left="0" w:leftChars="0" w:firstLine="998" w:firstLineChars="384"/>
        <w:jc w:val="both"/>
        <w:textAlignment w:val="auto"/>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lang w:val="en-US"/>
        </w:rPr>
        <w:t>Mỗi thao tác trong hệ thống được mô tả bởi 3 thuộc tính:</w:t>
      </w:r>
    </w:p>
    <w:p w14:paraId="3B189E44">
      <w:pPr>
        <w:keepNext w:val="0"/>
        <w:keepLines w:val="0"/>
        <w:pageBreakBefore w:val="0"/>
        <w:numPr>
          <w:ilvl w:val="0"/>
          <w:numId w:val="11"/>
        </w:numPr>
        <w:tabs>
          <w:tab w:val="clear" w:pos="420"/>
        </w:tabs>
        <w:kinsoku/>
        <w:wordWrap/>
        <w:overflowPunct/>
        <w:topLinePunct w:val="0"/>
        <w:autoSpaceDE/>
        <w:autoSpaceDN/>
        <w:bidi w:val="0"/>
        <w:adjustRightInd/>
        <w:snapToGrid/>
        <w:spacing w:line="360" w:lineRule="auto"/>
        <w:ind w:left="1393" w:leftChars="498" w:hanging="397" w:hangingChars="153"/>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id: định danh duy nhất, tăng dần theo thứ tự thực hiện.</w:t>
      </w:r>
    </w:p>
    <w:p w14:paraId="539BA3DB">
      <w:pPr>
        <w:keepNext w:val="0"/>
        <w:keepLines w:val="0"/>
        <w:pageBreakBefore w:val="0"/>
        <w:numPr>
          <w:ilvl w:val="0"/>
          <w:numId w:val="11"/>
        </w:numPr>
        <w:tabs>
          <w:tab w:val="left" w:pos="600"/>
          <w:tab w:val="clear" w:pos="420"/>
        </w:tabs>
        <w:kinsoku/>
        <w:wordWrap/>
        <w:overflowPunct/>
        <w:topLinePunct w:val="0"/>
        <w:autoSpaceDE/>
        <w:autoSpaceDN/>
        <w:bidi w:val="0"/>
        <w:adjustRightInd/>
        <w:snapToGrid/>
        <w:spacing w:line="360" w:lineRule="auto"/>
        <w:ind w:left="1393" w:leftChars="498" w:hanging="397" w:hangingChars="153"/>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name: tên của hành động.</w:t>
      </w:r>
    </w:p>
    <w:p w14:paraId="33087E31">
      <w:pPr>
        <w:keepNext w:val="0"/>
        <w:keepLines w:val="0"/>
        <w:pageBreakBefore w:val="0"/>
        <w:numPr>
          <w:ilvl w:val="0"/>
          <w:numId w:val="11"/>
        </w:numPr>
        <w:tabs>
          <w:tab w:val="left" w:pos="600"/>
          <w:tab w:val="clear" w:pos="420"/>
        </w:tabs>
        <w:kinsoku/>
        <w:wordWrap/>
        <w:overflowPunct/>
        <w:topLinePunct w:val="0"/>
        <w:autoSpaceDE/>
        <w:autoSpaceDN/>
        <w:bidi w:val="0"/>
        <w:adjustRightInd/>
        <w:snapToGrid/>
        <w:spacing w:line="360" w:lineRule="auto"/>
        <w:ind w:left="1393" w:leftChars="498" w:hanging="397" w:hangingChars="153"/>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timestamp: thời điểm thực hiện hành động (giờ:phút:giây).</w:t>
      </w:r>
    </w:p>
    <w:p w14:paraId="16C032A8">
      <w:pPr>
        <w:keepNext w:val="0"/>
        <w:keepLines w:val="0"/>
        <w:pageBreakBefore w:val="0"/>
        <w:numPr>
          <w:ilvl w:val="0"/>
          <w:numId w:val="0"/>
        </w:numPr>
        <w:tabs>
          <w:tab w:val="left" w:pos="600"/>
        </w:tabs>
        <w:kinsoku/>
        <w:wordWrap/>
        <w:overflowPunct/>
        <w:topLinePunct w:val="0"/>
        <w:autoSpaceDE/>
        <w:autoSpaceDN/>
        <w:bidi w:val="0"/>
        <w:adjustRightInd/>
        <w:snapToGrid/>
        <w:spacing w:line="360" w:lineRule="auto"/>
        <w:ind w:left="0" w:leftChars="0" w:firstLine="998" w:firstLineChars="384"/>
        <w:jc w:val="both"/>
        <w:textAlignment w:val="auto"/>
        <w:rPr>
          <w:rFonts w:hint="default" w:ascii="Times New Roman" w:hAnsi="Times New Roman" w:cs="Times New Roman"/>
          <w:i w:val="0"/>
          <w:iCs w:val="0"/>
          <w:sz w:val="26"/>
          <w:szCs w:val="26"/>
          <w:lang w:val="en-US"/>
        </w:rPr>
      </w:pPr>
      <w:r>
        <w:rPr>
          <w:rFonts w:hint="default" w:ascii="Times New Roman" w:hAnsi="Times New Roman" w:cs="Times New Roman"/>
          <w:b w:val="0"/>
          <w:bCs w:val="0"/>
          <w:sz w:val="26"/>
          <w:szCs w:val="26"/>
          <w:lang w:val="en-US"/>
        </w:rPr>
        <w:t>Đối với riêng “mốc Jump” (Jump Marker), được gán giá trị  _JUMP_, còn timestamp được tái sử dụng để lưu ID gốc (vị trí trước khi nhảy) - một cách tận dụng cấu trúc Action có sẵn để mã hóa thêm ngữ nghĩa, tránh phải định nghĩa thêm một struct riêng.</w:t>
      </w:r>
    </w:p>
    <w:p w14:paraId="78E1A7C0">
      <w:pPr>
        <w:keepNext w:val="0"/>
        <w:keepLines w:val="0"/>
        <w:pageBreakBefore w:val="0"/>
        <w:kinsoku/>
        <w:wordWrap/>
        <w:overflowPunct/>
        <w:topLinePunct w:val="0"/>
        <w:autoSpaceDE/>
        <w:autoSpaceDN/>
        <w:bidi w:val="0"/>
        <w:adjustRightInd/>
        <w:snapToGrid/>
        <w:spacing w:line="360" w:lineRule="auto"/>
        <w:ind w:left="400" w:leftChars="200" w:firstLine="0" w:firstLineChars="0"/>
        <w:jc w:val="both"/>
        <w:textAlignment w:val="auto"/>
        <w:outlineLvl w:val="2"/>
        <w:rPr>
          <w:rFonts w:hint="default" w:ascii="Times New Roman" w:hAnsi="Times New Roman" w:cs="Times New Roman"/>
          <w:i/>
          <w:iCs/>
          <w:sz w:val="26"/>
          <w:szCs w:val="26"/>
          <w:lang w:val="en-US"/>
        </w:rPr>
      </w:pPr>
      <w:bookmarkStart w:id="13" w:name="_Toc31190"/>
      <w:r>
        <w:rPr>
          <w:rFonts w:hint="default" w:ascii="Times New Roman" w:hAnsi="Times New Roman" w:cs="Times New Roman"/>
          <w:i/>
          <w:iCs/>
          <w:sz w:val="26"/>
          <w:szCs w:val="26"/>
          <w:lang w:val="en-US"/>
        </w:rPr>
        <w:t>2.2.2. Các cấu trúc dữ liệu lựa chọn</w:t>
      </w:r>
      <w:bookmarkEnd w:id="13"/>
    </w:p>
    <w:p w14:paraId="2996B85C">
      <w:pPr>
        <w:keepNext w:val="0"/>
        <w:keepLines w:val="0"/>
        <w:pageBreakBefore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i w:val="0"/>
          <w:iCs w:val="0"/>
          <w:sz w:val="26"/>
          <w:szCs w:val="26"/>
          <w:lang w:val="en-US"/>
        </w:rPr>
      </w:pPr>
      <w:r>
        <w:rPr>
          <w:rFonts w:hint="default" w:ascii="Times New Roman" w:hAnsi="Times New Roman" w:cs="Times New Roman"/>
          <w:b/>
          <w:bCs/>
          <w:i w:val="0"/>
          <w:iCs w:val="0"/>
          <w:sz w:val="26"/>
          <w:szCs w:val="26"/>
          <w:lang w:val="en-US"/>
        </w:rPr>
        <w:t>Ngăn xếp dạng danh sách liên kết đơn (MyStack) - Quản lý Undo/Redo:</w:t>
      </w:r>
    </w:p>
    <w:p w14:paraId="2673E385">
      <w:pPr>
        <w:keepNext w:val="0"/>
        <w:keepLines w:val="0"/>
        <w:pageBreakBefore w:val="0"/>
        <w:kinsoku/>
        <w:wordWrap/>
        <w:overflowPunct/>
        <w:topLinePunct w:val="0"/>
        <w:autoSpaceDE/>
        <w:autoSpaceDN/>
        <w:bidi w:val="0"/>
        <w:adjustRightInd/>
        <w:snapToGrid/>
        <w:spacing w:line="360" w:lineRule="auto"/>
        <w:ind w:left="0" w:leftChars="0" w:firstLine="998" w:firstLineChars="384"/>
        <w:jc w:val="both"/>
        <w:textAlignment w:val="auto"/>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lang w:val="en-US"/>
        </w:rPr>
        <w:t xml:space="preserve">Tại sao: Undo/Redo có bản chất “vào sau ra trước” (LIFO) - hành động thực hiện gần nhất phải là hành động được hoàn tác trước. Ngăn xếp là cấu trúc tự nhiên nhất cho yêu cầu này. </w:t>
      </w:r>
    </w:p>
    <w:p w14:paraId="75618BC9">
      <w:pPr>
        <w:keepNext w:val="0"/>
        <w:keepLines w:val="0"/>
        <w:pageBreakBefore w:val="0"/>
        <w:kinsoku/>
        <w:wordWrap/>
        <w:overflowPunct/>
        <w:topLinePunct w:val="0"/>
        <w:autoSpaceDE/>
        <w:autoSpaceDN/>
        <w:bidi w:val="0"/>
        <w:adjustRightInd/>
        <w:snapToGrid/>
        <w:spacing w:line="360" w:lineRule="auto"/>
        <w:ind w:left="0" w:leftChars="0" w:firstLine="998" w:firstLineChars="384"/>
        <w:jc w:val="both"/>
        <w:textAlignment w:val="auto"/>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lang w:val="en-US"/>
        </w:rPr>
        <w:t>Cài đặt: dùng danh sách liên kết đơn (StackNode) thay vì mảng để không giới hạn số lượng thao tác và tránh chi phí cấp lại bộ nhớ khi mảng đầy.</w:t>
      </w:r>
    </w:p>
    <w:p w14:paraId="7E7C1908">
      <w:pPr>
        <w:keepNext w:val="0"/>
        <w:keepLines w:val="0"/>
        <w:pageBreakBefore w:val="0"/>
        <w:kinsoku/>
        <w:wordWrap/>
        <w:overflowPunct/>
        <w:topLinePunct w:val="0"/>
        <w:autoSpaceDE/>
        <w:autoSpaceDN/>
        <w:bidi w:val="0"/>
        <w:adjustRightInd/>
        <w:snapToGrid/>
        <w:spacing w:line="360" w:lineRule="auto"/>
        <w:ind w:left="0" w:leftChars="0" w:firstLine="1002" w:firstLineChars="384"/>
        <w:jc w:val="both"/>
        <w:textAlignment w:val="auto"/>
        <w:rPr>
          <w:rFonts w:hint="default" w:ascii="Times New Roman" w:hAnsi="Times New Roman" w:cs="Times New Roman"/>
          <w:b/>
          <w:bCs/>
          <w:i w:val="0"/>
          <w:iCs w:val="0"/>
          <w:sz w:val="26"/>
          <w:szCs w:val="26"/>
          <w:lang w:val="en-US"/>
        </w:rPr>
      </w:pPr>
      <w:r>
        <w:rPr>
          <w:rFonts w:hint="default" w:ascii="Times New Roman" w:hAnsi="Times New Roman" w:cs="Times New Roman"/>
          <w:b/>
          <w:bCs/>
          <w:i w:val="0"/>
          <w:iCs w:val="0"/>
          <w:sz w:val="26"/>
          <w:szCs w:val="26"/>
          <w:lang w:val="en-US"/>
        </w:rPr>
        <w:t>Danh sách liên kết đôi (HistoryLog) - Lưu nhật ký lịch sử:</w:t>
      </w:r>
    </w:p>
    <w:p w14:paraId="3D19BC84">
      <w:pPr>
        <w:keepNext w:val="0"/>
        <w:keepLines w:val="0"/>
        <w:pageBreakBefore w:val="0"/>
        <w:kinsoku/>
        <w:wordWrap/>
        <w:overflowPunct/>
        <w:topLinePunct w:val="0"/>
        <w:autoSpaceDE/>
        <w:autoSpaceDN/>
        <w:bidi w:val="0"/>
        <w:adjustRightInd/>
        <w:snapToGrid/>
        <w:spacing w:line="360" w:lineRule="auto"/>
        <w:ind w:left="0" w:leftChars="0" w:firstLine="998" w:firstLineChars="384"/>
        <w:jc w:val="both"/>
        <w:textAlignment w:val="auto"/>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 xml:space="preserve">Tại sao: nhật ký cần được duyệt theo cả hai chiều: tiến (khi Redo) và lùi (khi Undo), đồng thời cần giữ một con trỏ “hiện tại” (current) có thể di chuyển qua lại linh hoạt. Danh sách liên kết đôi cho phép di chuyển prev/next với độ phức tạp O(1), điều mà danh sách liên kết đơn không đáp ứng được khi cần lùi. </w:t>
      </w:r>
    </w:p>
    <w:p w14:paraId="2312DBA9">
      <w:pPr>
        <w:keepNext w:val="0"/>
        <w:keepLines w:val="0"/>
        <w:pageBreakBefore w:val="0"/>
        <w:kinsoku/>
        <w:wordWrap/>
        <w:overflowPunct/>
        <w:topLinePunct w:val="0"/>
        <w:autoSpaceDE/>
        <w:autoSpaceDN/>
        <w:bidi w:val="0"/>
        <w:adjustRightInd/>
        <w:snapToGrid/>
        <w:spacing w:line="360" w:lineRule="auto"/>
        <w:ind w:left="0" w:leftChars="0" w:firstLine="998" w:firstLineChars="384"/>
        <w:jc w:val="both"/>
        <w:textAlignment w:val="auto"/>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Cài đặt: Mỗi node (DLLNode) có prev, next để duyệt nhật ký, và thêm hashNext để tham gia vào Bảng băm.</w:t>
      </w:r>
    </w:p>
    <w:p w14:paraId="3EA0FEC5">
      <w:pPr>
        <w:keepNext w:val="0"/>
        <w:keepLines w:val="0"/>
        <w:pageBreakBefore w:val="0"/>
        <w:kinsoku/>
        <w:wordWrap/>
        <w:overflowPunct/>
        <w:topLinePunct w:val="0"/>
        <w:autoSpaceDE/>
        <w:autoSpaceDN/>
        <w:bidi w:val="0"/>
        <w:adjustRightInd/>
        <w:snapToGrid/>
        <w:spacing w:line="360" w:lineRule="auto"/>
        <w:ind w:left="0" w:leftChars="0" w:firstLine="1002" w:firstLineChars="384"/>
        <w:jc w:val="both"/>
        <w:textAlignment w:val="auto"/>
        <w:rPr>
          <w:rFonts w:hint="default" w:ascii="Times New Roman" w:hAnsi="Times New Roman" w:cs="Times New Roman"/>
          <w:b/>
          <w:bCs/>
          <w:i w:val="0"/>
          <w:iCs w:val="0"/>
          <w:sz w:val="26"/>
          <w:szCs w:val="26"/>
          <w:lang w:val="en-US"/>
        </w:rPr>
      </w:pPr>
      <w:r>
        <w:rPr>
          <w:rFonts w:hint="default" w:ascii="Times New Roman" w:hAnsi="Times New Roman" w:cs="Times New Roman"/>
          <w:b/>
          <w:bCs/>
          <w:i w:val="0"/>
          <w:iCs w:val="0"/>
          <w:sz w:val="26"/>
          <w:szCs w:val="26"/>
          <w:lang w:val="en-US"/>
        </w:rPr>
        <w:t>Bảng băm (Hash Table) - Tra cứu theo ID:</w:t>
      </w:r>
    </w:p>
    <w:p w14:paraId="0C9A6CE4">
      <w:pPr>
        <w:keepNext w:val="0"/>
        <w:keepLines w:val="0"/>
        <w:pageBreakBefore w:val="0"/>
        <w:kinsoku/>
        <w:wordWrap/>
        <w:overflowPunct/>
        <w:topLinePunct w:val="0"/>
        <w:autoSpaceDE/>
        <w:autoSpaceDN/>
        <w:bidi w:val="0"/>
        <w:adjustRightInd/>
        <w:snapToGrid/>
        <w:spacing w:line="360" w:lineRule="auto"/>
        <w:ind w:left="0" w:leftChars="0" w:firstLine="998" w:firstLineChars="384"/>
        <w:jc w:val="both"/>
        <w:textAlignment w:val="auto"/>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 xml:space="preserve">Tại sao: Tính năng Jump-to-ID nếu duyệt tuyến tính qua danh sách liên kết đôi sẽ tốn O(n). Khi nhật ký có hàng chục nghìn thao tác, điều này gây trễ rõ rệt. Bảng băm giải quyết vấn đề này với độ phức tạp tra cứu trung bình O(1). </w:t>
      </w:r>
    </w:p>
    <w:p w14:paraId="4451E45E">
      <w:pPr>
        <w:keepNext w:val="0"/>
        <w:keepLines w:val="0"/>
        <w:pageBreakBefore w:val="0"/>
        <w:kinsoku/>
        <w:wordWrap/>
        <w:overflowPunct/>
        <w:topLinePunct w:val="0"/>
        <w:autoSpaceDE/>
        <w:autoSpaceDN/>
        <w:bidi w:val="0"/>
        <w:adjustRightInd/>
        <w:snapToGrid/>
        <w:spacing w:line="360" w:lineRule="auto"/>
        <w:ind w:left="0" w:leftChars="0" w:firstLine="998" w:firstLineChars="384"/>
        <w:jc w:val="both"/>
        <w:textAlignment w:val="auto"/>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Cài đặt: Bảng băm với 2220 “giỏ” (bucket), xử lý đụng độ bằng phương pháp nối kết trực tiếp (separate chaining) thông qua con trỏ hashNext gắn trực tiếp trên DLLNode - tránh cấp phát thêm node trung gian, đồng thời đảm bảo khi xóa một node khỏi nhật ký (clearFuture) thì node đó cũng được loại khỏi bảng băm để không rò bộ nhớ và không trả về kết quả tra cứu sai.</w:t>
      </w:r>
    </w:p>
    <w:p w14:paraId="2CF8CEF8">
      <w:pPr>
        <w:keepNext w:val="0"/>
        <w:keepLines w:val="0"/>
        <w:pageBreakBefore w:val="0"/>
        <w:kinsoku/>
        <w:wordWrap/>
        <w:overflowPunct/>
        <w:topLinePunct w:val="0"/>
        <w:autoSpaceDE/>
        <w:autoSpaceDN/>
        <w:bidi w:val="0"/>
        <w:adjustRightInd/>
        <w:snapToGrid/>
        <w:spacing w:line="360" w:lineRule="auto"/>
        <w:jc w:val="both"/>
        <w:textAlignment w:val="auto"/>
        <w:outlineLvl w:val="1"/>
        <w:rPr>
          <w:rFonts w:hint="default" w:ascii="Times New Roman" w:hAnsi="Times New Roman" w:cs="Times New Roman"/>
          <w:b/>
          <w:bCs/>
          <w:sz w:val="26"/>
          <w:szCs w:val="26"/>
          <w:lang w:val="en-US"/>
        </w:rPr>
      </w:pPr>
      <w:bookmarkStart w:id="14" w:name="_Toc5094"/>
      <w:r>
        <w:rPr>
          <w:rFonts w:hint="default" w:ascii="Times New Roman" w:hAnsi="Times New Roman" w:cs="Times New Roman"/>
          <w:b/>
          <w:bCs/>
          <w:sz w:val="26"/>
          <w:szCs w:val="26"/>
          <w:lang w:val="en-US"/>
        </w:rPr>
        <w:t>2.3. Thiết kế giải thuật (Algorithm Design)</w:t>
      </w:r>
      <w:bookmarkEnd w:id="14"/>
    </w:p>
    <w:p w14:paraId="26127A42">
      <w:pPr>
        <w:keepNext w:val="0"/>
        <w:keepLines w:val="0"/>
        <w:pageBreakBefore w:val="0"/>
        <w:kinsoku/>
        <w:wordWrap/>
        <w:overflowPunct/>
        <w:topLinePunct w:val="0"/>
        <w:autoSpaceDE/>
        <w:autoSpaceDN/>
        <w:bidi w:val="0"/>
        <w:adjustRightInd/>
        <w:snapToGrid/>
        <w:spacing w:line="360" w:lineRule="auto"/>
        <w:ind w:left="0" w:leftChars="0" w:firstLine="397" w:firstLineChars="153"/>
        <w:jc w:val="both"/>
        <w:textAlignment w:val="auto"/>
        <w:outlineLvl w:val="2"/>
        <w:rPr>
          <w:rFonts w:hint="default" w:ascii="Times New Roman" w:hAnsi="Times New Roman" w:cs="Times New Roman"/>
          <w:i/>
          <w:iCs/>
          <w:sz w:val="26"/>
          <w:szCs w:val="26"/>
          <w:lang w:val="en-US"/>
        </w:rPr>
      </w:pPr>
      <w:bookmarkStart w:id="15" w:name="_Toc21757"/>
      <w:r>
        <w:rPr>
          <w:rFonts w:hint="default" w:ascii="Times New Roman" w:hAnsi="Times New Roman" w:cs="Times New Roman"/>
          <w:i/>
          <w:iCs/>
          <w:sz w:val="26"/>
          <w:szCs w:val="26"/>
          <w:lang w:val="en-US"/>
        </w:rPr>
        <w:t>2.3.1. Giải thuật Execute - Phá vỡ nhánh tương lai</w:t>
      </w:r>
      <w:bookmarkEnd w:id="15"/>
    </w:p>
    <w:p w14:paraId="228D0B21">
      <w:pPr>
        <w:keepNext w:val="0"/>
        <w:keepLines w:val="0"/>
        <w:pageBreakBefore w:val="0"/>
        <w:kinsoku/>
        <w:wordWrap/>
        <w:overflowPunct/>
        <w:topLinePunct w:val="0"/>
        <w:autoSpaceDE/>
        <w:autoSpaceDN/>
        <w:bidi w:val="0"/>
        <w:adjustRightInd/>
        <w:snapToGrid/>
        <w:spacing w:line="360" w:lineRule="auto"/>
        <w:ind w:left="0" w:leftChars="0" w:firstLine="998" w:firstLineChars="384"/>
        <w:jc w:val="both"/>
        <w:textAlignment w:val="auto"/>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lang w:val="en-US"/>
        </w:rPr>
        <w:t>Khi người dùng thực hiện một hành động mới trong lúc con trỏ hiện tại không nằm ở cuối nhật ký (tức trước đó đã Undo một vài bước), toàn bộ các node phía sau con trỏ hiện tại (tương lai) phải bị xóa, vì nhánh lịch sử cũ không còn hợp lệ. Đây là hành vi giống các trình soạn thảo văn bản thực tế: gõ một ký tự mới sau khi Undo sẽ xóa khả năng Redo cũ.</w:t>
      </w:r>
    </w:p>
    <w:p w14:paraId="1EA0155A">
      <w:pPr>
        <w:keepNext w:val="0"/>
        <w:keepLines w:val="0"/>
        <w:pageBreakBefore w:val="0"/>
        <w:numPr>
          <w:ilvl w:val="0"/>
          <w:numId w:val="11"/>
        </w:numPr>
        <w:tabs>
          <w:tab w:val="left" w:pos="1200"/>
          <w:tab w:val="clear" w:pos="420"/>
        </w:tabs>
        <w:kinsoku/>
        <w:wordWrap/>
        <w:overflowPunct/>
        <w:topLinePunct w:val="0"/>
        <w:autoSpaceDE/>
        <w:autoSpaceDN/>
        <w:bidi w:val="0"/>
        <w:adjustRightInd/>
        <w:snapToGrid/>
        <w:spacing w:line="360" w:lineRule="auto"/>
        <w:ind w:left="1199" w:leftChars="489" w:hanging="221" w:hangingChars="85"/>
        <w:jc w:val="both"/>
        <w:textAlignment w:val="auto"/>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lang w:val="en-US"/>
        </w:rPr>
        <w:t>Bước 1: gọi clearFuture(current) - cắt và giải phóng toàn bộ node sau current, đồng thời gỡ các node đó khỏi Bảng băm.</w:t>
      </w:r>
    </w:p>
    <w:p w14:paraId="445744E9">
      <w:pPr>
        <w:keepNext w:val="0"/>
        <w:keepLines w:val="0"/>
        <w:pageBreakBefore w:val="0"/>
        <w:numPr>
          <w:ilvl w:val="0"/>
          <w:numId w:val="11"/>
        </w:numPr>
        <w:tabs>
          <w:tab w:val="left" w:pos="600"/>
          <w:tab w:val="clear" w:pos="420"/>
        </w:tabs>
        <w:kinsoku/>
        <w:wordWrap/>
        <w:overflowPunct/>
        <w:topLinePunct w:val="0"/>
        <w:autoSpaceDE/>
        <w:autoSpaceDN/>
        <w:bidi w:val="0"/>
        <w:adjustRightInd/>
        <w:snapToGrid/>
        <w:spacing w:line="360" w:lineRule="auto"/>
        <w:ind w:left="1199" w:leftChars="489" w:hanging="221" w:hangingChars="85"/>
        <w:jc w:val="both"/>
        <w:textAlignment w:val="auto"/>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lang w:val="en-US"/>
        </w:rPr>
        <w:t>Bước 2: sinh ID mới = ID của current + 1 (hoặc 1 nếu nhật ký rỗng).</w:t>
      </w:r>
    </w:p>
    <w:p w14:paraId="2979332D">
      <w:pPr>
        <w:keepNext w:val="0"/>
        <w:keepLines w:val="0"/>
        <w:pageBreakBefore w:val="0"/>
        <w:numPr>
          <w:ilvl w:val="0"/>
          <w:numId w:val="11"/>
        </w:numPr>
        <w:tabs>
          <w:tab w:val="left" w:pos="600"/>
          <w:tab w:val="clear" w:pos="420"/>
        </w:tabs>
        <w:kinsoku/>
        <w:wordWrap/>
        <w:overflowPunct/>
        <w:topLinePunct w:val="0"/>
        <w:autoSpaceDE/>
        <w:autoSpaceDN/>
        <w:bidi w:val="0"/>
        <w:adjustRightInd/>
        <w:snapToGrid/>
        <w:spacing w:line="360" w:lineRule="auto"/>
        <w:ind w:left="1199" w:leftChars="489" w:hanging="221" w:hangingChars="85"/>
        <w:jc w:val="both"/>
        <w:textAlignment w:val="auto"/>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lang w:val="en-US"/>
        </w:rPr>
        <w:t>Bước 3: thêm Action mới vào nhật ký (addLog) — vừa nối vào DLL, vừa thêm vào Bảng băm.</w:t>
      </w:r>
    </w:p>
    <w:p w14:paraId="2DF9A442">
      <w:pPr>
        <w:keepNext w:val="0"/>
        <w:keepLines w:val="0"/>
        <w:pageBreakBefore w:val="0"/>
        <w:numPr>
          <w:ilvl w:val="0"/>
          <w:numId w:val="11"/>
        </w:numPr>
        <w:tabs>
          <w:tab w:val="left" w:pos="600"/>
          <w:tab w:val="clear" w:pos="420"/>
        </w:tabs>
        <w:kinsoku/>
        <w:wordWrap/>
        <w:overflowPunct/>
        <w:topLinePunct w:val="0"/>
        <w:autoSpaceDE/>
        <w:autoSpaceDN/>
        <w:bidi w:val="0"/>
        <w:adjustRightInd/>
        <w:snapToGrid/>
        <w:spacing w:line="360" w:lineRule="auto"/>
        <w:ind w:left="1199" w:leftChars="489" w:hanging="221" w:hangingChars="85"/>
        <w:jc w:val="both"/>
        <w:textAlignment w:val="auto"/>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lang w:val="en-US"/>
        </w:rPr>
        <w:t>Bước 4: đẩy hành động vào ngăn xếp Undo, xóa rỗng ngăn xếp Redo.</w:t>
      </w:r>
    </w:p>
    <w:p w14:paraId="12FBB6B5">
      <w:pPr>
        <w:keepNext w:val="0"/>
        <w:keepLines w:val="0"/>
        <w:pageBreakBefore w:val="0"/>
        <w:kinsoku/>
        <w:wordWrap/>
        <w:overflowPunct/>
        <w:topLinePunct w:val="0"/>
        <w:autoSpaceDE/>
        <w:autoSpaceDN/>
        <w:bidi w:val="0"/>
        <w:adjustRightInd/>
        <w:snapToGrid/>
        <w:spacing w:line="360" w:lineRule="auto"/>
        <w:ind w:left="400" w:leftChars="200" w:firstLine="0" w:firstLineChars="0"/>
        <w:jc w:val="both"/>
        <w:textAlignment w:val="auto"/>
        <w:outlineLvl w:val="2"/>
        <w:rPr>
          <w:rFonts w:hint="default" w:ascii="Times New Roman" w:hAnsi="Times New Roman" w:cs="Times New Roman"/>
          <w:i/>
          <w:iCs/>
          <w:sz w:val="26"/>
          <w:szCs w:val="26"/>
          <w:lang w:val="en-US"/>
        </w:rPr>
      </w:pPr>
      <w:bookmarkStart w:id="16" w:name="_Toc30361"/>
      <w:r>
        <w:rPr>
          <w:rFonts w:hint="default" w:ascii="Times New Roman" w:hAnsi="Times New Roman" w:cs="Times New Roman"/>
          <w:i/>
          <w:iCs/>
          <w:sz w:val="26"/>
          <w:szCs w:val="26"/>
          <w:lang w:val="en-US"/>
        </w:rPr>
        <w:t>2.3.2. Giải thuật Undo/Redo</w:t>
      </w:r>
      <w:bookmarkEnd w:id="16"/>
    </w:p>
    <w:p w14:paraId="296B4747">
      <w:pPr>
        <w:keepNext w:val="0"/>
        <w:keepLines w:val="0"/>
        <w:pageBreakBefore w:val="0"/>
        <w:kinsoku/>
        <w:wordWrap/>
        <w:overflowPunct/>
        <w:topLinePunct w:val="0"/>
        <w:autoSpaceDE/>
        <w:autoSpaceDN/>
        <w:bidi w:val="0"/>
        <w:adjustRightInd/>
        <w:snapToGrid/>
        <w:spacing w:line="360" w:lineRule="auto"/>
        <w:ind w:left="0" w:leftChars="0" w:firstLine="998" w:firstLineChars="384"/>
        <w:jc w:val="both"/>
        <w:textAlignment w:val="auto"/>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lang w:val="en-US"/>
        </w:rPr>
        <w:t xml:space="preserve">Undo: pop ngăn xếp Undo → push sang ngăn xếp Redo → lùi con trỏ current = current-&gt;prev. </w:t>
      </w:r>
    </w:p>
    <w:p w14:paraId="04F54646">
      <w:pPr>
        <w:keepNext w:val="0"/>
        <w:keepLines w:val="0"/>
        <w:pageBreakBefore w:val="0"/>
        <w:kinsoku/>
        <w:wordWrap/>
        <w:overflowPunct/>
        <w:topLinePunct w:val="0"/>
        <w:autoSpaceDE/>
        <w:autoSpaceDN/>
        <w:bidi w:val="0"/>
        <w:adjustRightInd/>
        <w:snapToGrid/>
        <w:spacing w:line="360" w:lineRule="auto"/>
        <w:ind w:left="0" w:leftChars="0" w:firstLine="998" w:firstLineChars="384"/>
        <w:jc w:val="both"/>
        <w:textAlignment w:val="auto"/>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lang w:val="en-US"/>
        </w:rPr>
        <w:t xml:space="preserve">Redo: pop ngăn xếp Redo → push sang ngăn xếp Undo → tiến con trỏ current = current-&gt;next (hoặc về head nếu current đang là nullptr, tức đang ở trạng thái trước hành động đầu tiên). </w:t>
      </w:r>
    </w:p>
    <w:p w14:paraId="4B2C1F5C">
      <w:pPr>
        <w:keepNext w:val="0"/>
        <w:keepLines w:val="0"/>
        <w:pageBreakBefore w:val="0"/>
        <w:kinsoku/>
        <w:wordWrap/>
        <w:overflowPunct/>
        <w:topLinePunct w:val="0"/>
        <w:autoSpaceDE/>
        <w:autoSpaceDN/>
        <w:bidi w:val="0"/>
        <w:adjustRightInd/>
        <w:snapToGrid/>
        <w:spacing w:line="360" w:lineRule="auto"/>
        <w:ind w:left="0" w:leftChars="0" w:firstLine="998" w:firstLineChars="384"/>
        <w:jc w:val="both"/>
        <w:textAlignment w:val="auto"/>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lang w:val="en-US"/>
        </w:rPr>
        <w:t>Cả hai hàm đều kiểm tra rỗng trước khi xử lý (isEmpty()) để tránh lỗi khi không còn gì để hoàn tác/làm lại.</w:t>
      </w:r>
    </w:p>
    <w:p w14:paraId="277AAE25">
      <w:pPr>
        <w:keepNext w:val="0"/>
        <w:keepLines w:val="0"/>
        <w:pageBreakBefore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114300" distR="114300">
            <wp:extent cx="5067300" cy="3675380"/>
            <wp:effectExtent l="0" t="0" r="762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067300" cy="3675380"/>
                    </a:xfrm>
                    <a:prstGeom prst="rect">
                      <a:avLst/>
                    </a:prstGeom>
                    <a:noFill/>
                    <a:ln>
                      <a:noFill/>
                    </a:ln>
                  </pic:spPr>
                </pic:pic>
              </a:graphicData>
            </a:graphic>
          </wp:inline>
        </w:drawing>
      </w:r>
    </w:p>
    <w:p w14:paraId="3023DB49">
      <w:pPr>
        <w:pStyle w:val="23"/>
        <w:keepNext w:val="0"/>
        <w:keepLines w:val="0"/>
        <w:pageBreakBefore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Hình 2.1: Lưu đồ Undo/Redo  </w:t>
      </w:r>
    </w:p>
    <w:p w14:paraId="4D966525">
      <w:pPr>
        <w:keepNext w:val="0"/>
        <w:keepLines w:val="0"/>
        <w:pageBreakBefore w:val="0"/>
        <w:kinsoku/>
        <w:wordWrap/>
        <w:overflowPunct/>
        <w:topLinePunct w:val="0"/>
        <w:autoSpaceDE/>
        <w:autoSpaceDN/>
        <w:bidi w:val="0"/>
        <w:adjustRightInd/>
        <w:snapToGrid/>
        <w:spacing w:line="360" w:lineRule="auto"/>
        <w:ind w:left="0" w:leftChars="0" w:firstLine="397" w:firstLineChars="153"/>
        <w:jc w:val="both"/>
        <w:textAlignment w:val="auto"/>
        <w:outlineLvl w:val="2"/>
        <w:rPr>
          <w:rFonts w:hint="default" w:ascii="Times New Roman" w:hAnsi="Times New Roman" w:cs="Times New Roman"/>
          <w:i/>
          <w:iCs/>
          <w:sz w:val="26"/>
          <w:szCs w:val="26"/>
          <w:lang w:val="en-US"/>
        </w:rPr>
      </w:pPr>
      <w:bookmarkStart w:id="17" w:name="_Toc27408"/>
      <w:r>
        <w:rPr>
          <w:rFonts w:hint="default" w:ascii="Times New Roman" w:hAnsi="Times New Roman" w:cs="Times New Roman"/>
          <w:i/>
          <w:iCs/>
          <w:sz w:val="26"/>
          <w:szCs w:val="26"/>
          <w:lang w:val="en-US"/>
        </w:rPr>
        <w:t>2.3.3. Giải thuật Jump-to-ID và cơ chế Jump Marker</w:t>
      </w:r>
      <w:bookmarkEnd w:id="17"/>
    </w:p>
    <w:p w14:paraId="458EC1C9">
      <w:pPr>
        <w:keepNext w:val="0"/>
        <w:keepLines w:val="0"/>
        <w:pageBreakBefore w:val="0"/>
        <w:kinsoku/>
        <w:wordWrap/>
        <w:overflowPunct/>
        <w:topLinePunct w:val="0"/>
        <w:autoSpaceDE/>
        <w:autoSpaceDN/>
        <w:bidi w:val="0"/>
        <w:adjustRightInd/>
        <w:snapToGrid/>
        <w:spacing w:line="360" w:lineRule="auto"/>
        <w:ind w:left="0" w:leftChars="0" w:firstLine="998" w:firstLineChars="384"/>
        <w:jc w:val="both"/>
        <w:textAlignment w:val="auto"/>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Điểm đặc biệt của hệ thống là Jump không chỉ di chuyển con trỏ, mà còn được ghi nhận như một hành động có thể Undo/Redo:</w:t>
      </w:r>
    </w:p>
    <w:p w14:paraId="2FF97279">
      <w:pPr>
        <w:keepNext w:val="0"/>
        <w:keepLines w:val="0"/>
        <w:pageBreakBefore w:val="0"/>
        <w:numPr>
          <w:ilvl w:val="0"/>
          <w:numId w:val="11"/>
        </w:numPr>
        <w:tabs>
          <w:tab w:val="left" w:pos="1200"/>
          <w:tab w:val="clear" w:pos="420"/>
        </w:tabs>
        <w:kinsoku/>
        <w:wordWrap/>
        <w:overflowPunct/>
        <w:topLinePunct w:val="0"/>
        <w:autoSpaceDE/>
        <w:autoSpaceDN/>
        <w:bidi w:val="0"/>
        <w:adjustRightInd/>
        <w:snapToGrid/>
        <w:spacing w:line="360" w:lineRule="auto"/>
        <w:ind w:left="1200" w:leftChars="0" w:hanging="200" w:firstLineChars="0"/>
        <w:jc w:val="both"/>
        <w:textAlignment w:val="auto"/>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lang w:val="en-US"/>
        </w:rPr>
        <w:t>Tra ID đích bằng Hash Table (findById) — nếu không tồn tại, báo lỗi và dừng.</w:t>
      </w:r>
    </w:p>
    <w:p w14:paraId="66C8C8A0">
      <w:pPr>
        <w:keepNext w:val="0"/>
        <w:keepLines w:val="0"/>
        <w:pageBreakBefore w:val="0"/>
        <w:numPr>
          <w:ilvl w:val="0"/>
          <w:numId w:val="11"/>
        </w:numPr>
        <w:tabs>
          <w:tab w:val="left" w:pos="1200"/>
          <w:tab w:val="clear" w:pos="420"/>
        </w:tabs>
        <w:kinsoku/>
        <w:wordWrap/>
        <w:overflowPunct/>
        <w:topLinePunct w:val="0"/>
        <w:autoSpaceDE/>
        <w:autoSpaceDN/>
        <w:bidi w:val="0"/>
        <w:adjustRightInd/>
        <w:snapToGrid/>
        <w:spacing w:line="360" w:lineRule="auto"/>
        <w:ind w:left="1200" w:leftChars="0" w:hanging="200" w:firstLineChars="0"/>
        <w:jc w:val="both"/>
        <w:textAlignment w:val="auto"/>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lang w:val="en-US"/>
        </w:rPr>
        <w:t>Lưu ID hiện tại trước khi nhảy (originId) làm “gốc” để có thể Undo về đúng vị trí cũ</w:t>
      </w:r>
    </w:p>
    <w:p w14:paraId="0624851E">
      <w:pPr>
        <w:keepNext w:val="0"/>
        <w:keepLines w:val="0"/>
        <w:pageBreakBefore w:val="0"/>
        <w:numPr>
          <w:ilvl w:val="0"/>
          <w:numId w:val="11"/>
        </w:numPr>
        <w:tabs>
          <w:tab w:val="left" w:pos="1200"/>
          <w:tab w:val="clear" w:pos="420"/>
        </w:tabs>
        <w:kinsoku/>
        <w:wordWrap/>
        <w:overflowPunct/>
        <w:topLinePunct w:val="0"/>
        <w:autoSpaceDE/>
        <w:autoSpaceDN/>
        <w:bidi w:val="0"/>
        <w:adjustRightInd/>
        <w:snapToGrid/>
        <w:spacing w:line="360" w:lineRule="auto"/>
        <w:ind w:left="1200" w:leftChars="0" w:hanging="200" w:firstLineChars="0"/>
        <w:jc w:val="both"/>
        <w:textAlignment w:val="auto"/>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lang w:val="en-US"/>
        </w:rPr>
        <w:t>Di chuyển current đến node đích, đẩy một Jump Marker (id = đích, name = _JUMP_, timestamp = gốc) vào ngăn xếp Undo, xóa ngăn xếp Redo.</w:t>
      </w:r>
    </w:p>
    <w:p w14:paraId="6D38C002">
      <w:pPr>
        <w:keepNext w:val="0"/>
        <w:keepLines w:val="0"/>
        <w:pageBreakBefore w:val="0"/>
        <w:numPr>
          <w:ilvl w:val="0"/>
          <w:numId w:val="11"/>
        </w:numPr>
        <w:tabs>
          <w:tab w:val="left" w:pos="1200"/>
          <w:tab w:val="clear" w:pos="420"/>
        </w:tabs>
        <w:kinsoku/>
        <w:wordWrap/>
        <w:overflowPunct/>
        <w:topLinePunct w:val="0"/>
        <w:autoSpaceDE/>
        <w:autoSpaceDN/>
        <w:bidi w:val="0"/>
        <w:adjustRightInd/>
        <w:snapToGrid/>
        <w:spacing w:line="360" w:lineRule="auto"/>
        <w:ind w:left="1200" w:leftChars="0" w:hanging="200" w:firstLineChars="0"/>
        <w:jc w:val="both"/>
        <w:textAlignment w:val="auto"/>
        <w:rPr>
          <w:rFonts w:hint="default" w:ascii="Times New Roman" w:hAnsi="Times New Roman" w:cs="Times New Roman"/>
          <w:i/>
          <w:iCs/>
          <w:sz w:val="26"/>
          <w:szCs w:val="26"/>
          <w:lang w:val="en-US"/>
        </w:rPr>
      </w:pPr>
      <w:r>
        <w:rPr>
          <w:rFonts w:hint="default" w:ascii="Times New Roman" w:hAnsi="Times New Roman" w:cs="Times New Roman"/>
          <w:i w:val="0"/>
          <w:iCs w:val="0"/>
          <w:sz w:val="26"/>
          <w:szCs w:val="26"/>
          <w:lang w:val="en-US"/>
        </w:rPr>
        <w:t>Khi Undo gặp Jump Marker: tra lại node gốc theo originId và đặt current về đó. Khi Redo gặp Jump Marker: tra lại node đích theo id và đặt current về đó.</w:t>
      </w:r>
    </w:p>
    <w:p w14:paraId="038E5A74">
      <w:pPr>
        <w:keepNext w:val="0"/>
        <w:keepLines w:val="0"/>
        <w:pageBreakBefore w:val="0"/>
        <w:numPr>
          <w:ilvl w:val="0"/>
          <w:numId w:val="0"/>
        </w:numPr>
        <w:tabs>
          <w:tab w:val="left" w:pos="600"/>
        </w:tabs>
        <w:kinsoku/>
        <w:wordWrap/>
        <w:overflowPunct/>
        <w:topLinePunct w:val="0"/>
        <w:autoSpaceDE/>
        <w:autoSpaceDN/>
        <w:bidi w:val="0"/>
        <w:adjustRightInd/>
        <w:snapToGrid/>
        <w:spacing w:line="360" w:lineRule="auto"/>
        <w:ind w:left="400" w:leftChars="200" w:firstLine="0" w:firstLineChars="0"/>
        <w:jc w:val="both"/>
        <w:textAlignment w:val="auto"/>
        <w:outlineLvl w:val="2"/>
        <w:rPr>
          <w:rFonts w:hint="default" w:ascii="Times New Roman" w:hAnsi="Times New Roman" w:cs="Times New Roman"/>
          <w:i/>
          <w:iCs/>
          <w:sz w:val="26"/>
          <w:szCs w:val="26"/>
          <w:lang w:val="en-US"/>
        </w:rPr>
      </w:pPr>
      <w:bookmarkStart w:id="18" w:name="_Toc10742"/>
      <w:r>
        <w:rPr>
          <w:rFonts w:hint="default" w:ascii="Times New Roman" w:hAnsi="Times New Roman" w:cs="Times New Roman"/>
          <w:i/>
          <w:iCs/>
          <w:sz w:val="26"/>
          <w:szCs w:val="26"/>
          <w:lang w:val="en-US"/>
        </w:rPr>
        <w:t>2.3.4. Giải thuật nạp dữ liệu và đo hiệu năng</w:t>
      </w:r>
      <w:bookmarkEnd w:id="18"/>
    </w:p>
    <w:p w14:paraId="1CD36E04">
      <w:pPr>
        <w:keepNext w:val="0"/>
        <w:keepLines w:val="0"/>
        <w:pageBreakBefore w:val="0"/>
        <w:numPr>
          <w:ilvl w:val="0"/>
          <w:numId w:val="0"/>
        </w:numPr>
        <w:tabs>
          <w:tab w:val="left" w:pos="600"/>
        </w:tabs>
        <w:kinsoku/>
        <w:wordWrap/>
        <w:overflowPunct/>
        <w:topLinePunct w:val="0"/>
        <w:autoSpaceDE/>
        <w:autoSpaceDN/>
        <w:bidi w:val="0"/>
        <w:adjustRightInd/>
        <w:snapToGrid/>
        <w:spacing w:line="360" w:lineRule="auto"/>
        <w:ind w:left="0" w:leftChars="0" w:firstLine="998" w:firstLineChars="384"/>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i w:val="0"/>
          <w:iCs w:val="0"/>
          <w:sz w:val="26"/>
          <w:szCs w:val="26"/>
          <w:lang w:val="en-US"/>
        </w:rPr>
        <w:t>loadFromFile đọc từng dòng trong file văn bản, mỗi dòng được xem là tên một hành động và được thực hiện tuần tự qua executeNewAction. Hàm runPerformanceTest sử dụng thư viện chrono để đo thời gian xử lý toàn bộ file ứng với 3 bộ dữ liệu kích thước tăng dần, từ đó tính thời gian trung bình trên mỗi thao tác.</w:t>
      </w:r>
    </w:p>
    <w:p w14:paraId="6095359F">
      <w:pPr>
        <w:keepNext w:val="0"/>
        <w:keepLines w:val="0"/>
        <w:pageBreakBefore w:val="0"/>
        <w:numPr>
          <w:ilvl w:val="0"/>
          <w:numId w:val="0"/>
        </w:numPr>
        <w:tabs>
          <w:tab w:val="left" w:pos="600"/>
        </w:tabs>
        <w:kinsoku/>
        <w:wordWrap/>
        <w:overflowPunct/>
        <w:topLinePunct w:val="0"/>
        <w:autoSpaceDE/>
        <w:autoSpaceDN/>
        <w:bidi w:val="0"/>
        <w:adjustRightInd/>
        <w:snapToGrid/>
        <w:spacing w:line="360" w:lineRule="auto"/>
        <w:ind w:left="0" w:leftChars="0" w:firstLine="0" w:firstLineChars="0"/>
        <w:jc w:val="both"/>
        <w:textAlignment w:val="auto"/>
        <w:outlineLvl w:val="1"/>
        <w:rPr>
          <w:rFonts w:hint="default" w:ascii="Times New Roman" w:hAnsi="Times New Roman" w:cs="Times New Roman"/>
          <w:b/>
          <w:bCs/>
          <w:sz w:val="26"/>
          <w:szCs w:val="26"/>
          <w:lang w:val="en-US"/>
        </w:rPr>
      </w:pPr>
      <w:bookmarkStart w:id="19" w:name="_Toc24530"/>
      <w:r>
        <w:rPr>
          <w:rFonts w:hint="default" w:ascii="Times New Roman" w:hAnsi="Times New Roman" w:cs="Times New Roman"/>
          <w:b/>
          <w:bCs/>
          <w:sz w:val="26"/>
          <w:szCs w:val="26"/>
          <w:lang w:val="en-US"/>
        </w:rPr>
        <w:t>2.4. Thiết kế lớp (Class Design - OOP)</w:t>
      </w:r>
      <w:bookmarkEnd w:id="19"/>
    </w:p>
    <w:p w14:paraId="4B7BC70E">
      <w:pPr>
        <w:keepNext w:val="0"/>
        <w:keepLines w:val="0"/>
        <w:pageBreakBefore w:val="0"/>
        <w:numPr>
          <w:ilvl w:val="0"/>
          <w:numId w:val="0"/>
        </w:numPr>
        <w:tabs>
          <w:tab w:val="left" w:pos="600"/>
        </w:tabs>
        <w:kinsoku/>
        <w:wordWrap/>
        <w:overflowPunct/>
        <w:topLinePunct w:val="0"/>
        <w:autoSpaceDE/>
        <w:autoSpaceDN/>
        <w:bidi w:val="0"/>
        <w:adjustRightInd/>
        <w:snapToGrid/>
        <w:spacing w:line="360" w:lineRule="auto"/>
        <w:ind w:left="0" w:leftChars="0" w:firstLine="397" w:firstLineChars="153"/>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Hệ thống được tổ chức thành 3 lớp chính, đảm bảo tính đóng gói và tách biệt trách nhiệm: </w:t>
      </w:r>
    </w:p>
    <w:p w14:paraId="17801182">
      <w:pPr>
        <w:keepNext w:val="0"/>
        <w:keepLines w:val="0"/>
        <w:pageBreakBefore w:val="0"/>
        <w:numPr>
          <w:ilvl w:val="0"/>
          <w:numId w:val="0"/>
        </w:numPr>
        <w:tabs>
          <w:tab w:val="left" w:pos="600"/>
        </w:tabs>
        <w:kinsoku/>
        <w:wordWrap/>
        <w:overflowPunct/>
        <w:topLinePunct w:val="0"/>
        <w:autoSpaceDE/>
        <w:autoSpaceDN/>
        <w:bidi w:val="0"/>
        <w:adjustRightInd/>
        <w:snapToGrid/>
        <w:spacing w:line="360" w:lineRule="auto"/>
        <w:ind w:left="0" w:leftChars="0" w:firstLine="399" w:firstLineChars="153"/>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MyStack:</w:t>
      </w:r>
      <w:r>
        <w:rPr>
          <w:rFonts w:hint="default" w:ascii="Times New Roman" w:hAnsi="Times New Roman" w:cs="Times New Roman"/>
          <w:b w:val="0"/>
          <w:bCs w:val="0"/>
          <w:sz w:val="26"/>
          <w:szCs w:val="26"/>
          <w:lang w:val="en-US"/>
        </w:rPr>
        <w:t xml:space="preserve"> ngăn xếp tổng quát dạng danh sách liên kết đơn, với push, pop, topElement, isEmpty, size, clear. Dùng cho cả Undo Stack và Redo Stack. </w:t>
      </w:r>
    </w:p>
    <w:p w14:paraId="5CB74ED2">
      <w:pPr>
        <w:keepNext w:val="0"/>
        <w:keepLines w:val="0"/>
        <w:pageBreakBefore w:val="0"/>
        <w:numPr>
          <w:ilvl w:val="0"/>
          <w:numId w:val="0"/>
        </w:numPr>
        <w:tabs>
          <w:tab w:val="left" w:pos="600"/>
        </w:tabs>
        <w:kinsoku/>
        <w:wordWrap/>
        <w:overflowPunct/>
        <w:topLinePunct w:val="0"/>
        <w:autoSpaceDE/>
        <w:autoSpaceDN/>
        <w:bidi w:val="0"/>
        <w:adjustRightInd/>
        <w:snapToGrid/>
        <w:spacing w:line="360" w:lineRule="auto"/>
        <w:ind w:left="0" w:leftChars="0" w:firstLine="399" w:firstLineChars="153"/>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HistoryLog:</w:t>
      </w:r>
      <w:r>
        <w:rPr>
          <w:rFonts w:hint="default" w:ascii="Times New Roman" w:hAnsi="Times New Roman" w:cs="Times New Roman"/>
          <w:b w:val="0"/>
          <w:bCs w:val="0"/>
          <w:sz w:val="26"/>
          <w:szCs w:val="26"/>
          <w:lang w:val="en-US"/>
        </w:rPr>
        <w:t xml:space="preserve"> quản lý danh sách liên kết đôi lưu toàn bộ nhật ký, kèm Bảng băm nội bộ để tra cứu nhanh. Cung cấp addLog, clearFuture, displayHistory, findById, cùng getter/setter cho con trỏ current. </w:t>
      </w:r>
    </w:p>
    <w:p w14:paraId="0E9D8A31">
      <w:pPr>
        <w:keepNext w:val="0"/>
        <w:keepLines w:val="0"/>
        <w:pageBreakBefore w:val="0"/>
        <w:numPr>
          <w:ilvl w:val="0"/>
          <w:numId w:val="0"/>
        </w:numPr>
        <w:tabs>
          <w:tab w:val="left" w:pos="600"/>
        </w:tabs>
        <w:kinsoku/>
        <w:wordWrap/>
        <w:overflowPunct/>
        <w:topLinePunct w:val="0"/>
        <w:autoSpaceDE/>
        <w:autoSpaceDN/>
        <w:bidi w:val="0"/>
        <w:adjustRightInd/>
        <w:snapToGrid/>
        <w:spacing w:line="360" w:lineRule="auto"/>
        <w:ind w:left="0" w:leftChars="0" w:firstLine="399" w:firstLineChars="153"/>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UndoRedoManager:</w:t>
      </w:r>
      <w:r>
        <w:rPr>
          <w:rFonts w:hint="default" w:ascii="Times New Roman" w:hAnsi="Times New Roman" w:cs="Times New Roman"/>
          <w:b w:val="0"/>
          <w:bCs w:val="0"/>
          <w:sz w:val="26"/>
          <w:szCs w:val="26"/>
          <w:lang w:val="en-US"/>
        </w:rPr>
        <w:t xml:space="preserve"> lớp điều khiển trung tâm, sở hữu 2 đối tượng MyStack (undoStack, redoStack) và 1 đối tượng HistoryLog, điều phối toàn bộ logic executeNewAction, undoOneStep, redoOneStep, jumpToID, loadFromFile, runPerformanceTest.</w:t>
      </w:r>
    </w:p>
    <w:p w14:paraId="68D848E0">
      <w:pPr>
        <w:keepNext w:val="0"/>
        <w:keepLines w:val="0"/>
        <w:pageBreakBefore w:val="0"/>
        <w:numPr>
          <w:ilvl w:val="0"/>
          <w:numId w:val="0"/>
        </w:numPr>
        <w:tabs>
          <w:tab w:val="left" w:pos="60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114300" distR="114300">
            <wp:extent cx="5587365" cy="2222500"/>
            <wp:effectExtent l="0" t="0" r="5715" b="254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5587365" cy="2222500"/>
                    </a:xfrm>
                    <a:prstGeom prst="rect">
                      <a:avLst/>
                    </a:prstGeom>
                    <a:noFill/>
                    <a:ln>
                      <a:noFill/>
                    </a:ln>
                  </pic:spPr>
                </pic:pic>
              </a:graphicData>
            </a:graphic>
          </wp:inline>
        </w:drawing>
      </w:r>
    </w:p>
    <w:p w14:paraId="5E0B3D7C">
      <w:pPr>
        <w:pStyle w:val="23"/>
        <w:keepNext w:val="0"/>
        <w:keepLines w:val="0"/>
        <w:pageBreakBefore w:val="0"/>
        <w:numPr>
          <w:ilvl w:val="0"/>
          <w:numId w:val="0"/>
        </w:numPr>
        <w:tabs>
          <w:tab w:val="left" w:pos="60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b/>
          <w:bCs/>
          <w:sz w:val="26"/>
          <w:szCs w:val="26"/>
        </w:rPr>
      </w:pPr>
    </w:p>
    <w:p w14:paraId="29BE5337">
      <w:pPr>
        <w:pStyle w:val="23"/>
        <w:keepNext w:val="0"/>
        <w:keepLines w:val="0"/>
        <w:pageBreakBefore w:val="0"/>
        <w:numPr>
          <w:ilvl w:val="0"/>
          <w:numId w:val="0"/>
        </w:numPr>
        <w:tabs>
          <w:tab w:val="left" w:pos="600"/>
          <w:tab w:val="left" w:pos="380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rPr>
        <w:t xml:space="preserve">Hình 2.2: Biểu đồ lớp </w:t>
      </w:r>
      <w:bookmarkStart w:id="20" w:name="_Toc20545"/>
    </w:p>
    <w:p w14:paraId="651FB9AC">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br w:type="page"/>
      </w:r>
    </w:p>
    <w:p w14:paraId="7F1A71B8">
      <w:pPr>
        <w:keepNext w:val="0"/>
        <w:keepLines w:val="0"/>
        <w:pageBreakBefore w:val="0"/>
        <w:kinsoku/>
        <w:wordWrap/>
        <w:overflowPunct/>
        <w:topLinePunct w:val="0"/>
        <w:autoSpaceDE/>
        <w:autoSpaceDN/>
        <w:bidi w:val="0"/>
        <w:adjustRightInd/>
        <w:snapToGrid/>
        <w:spacing w:line="360" w:lineRule="auto"/>
        <w:jc w:val="center"/>
        <w:textAlignment w:val="auto"/>
        <w:outlineLvl w:val="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CHƯƠNG 3: CẤU TRÚC DỮ LIỆU VÀ ĐỘ PHỨC TẠP GIẢI THUẬT</w:t>
      </w:r>
      <w:bookmarkEnd w:id="20"/>
    </w:p>
    <w:p w14:paraId="0E7C46A8">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lang w:val="en-US"/>
        </w:rPr>
      </w:pPr>
    </w:p>
    <w:tbl>
      <w:tblPr>
        <w:tblStyle w:val="1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6"/>
        <w:gridCol w:w="2170"/>
        <w:gridCol w:w="1801"/>
        <w:gridCol w:w="2720"/>
      </w:tblGrid>
      <w:tr w14:paraId="191DB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7" w:type="pct"/>
          </w:tcPr>
          <w:p w14:paraId="055F8B8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Hàm / Tính năng</w:t>
            </w:r>
          </w:p>
        </w:tc>
        <w:tc>
          <w:tcPr>
            <w:tcW w:w="1168" w:type="pct"/>
          </w:tcPr>
          <w:p w14:paraId="3806B0D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CTDL sử dụng</w:t>
            </w:r>
          </w:p>
        </w:tc>
        <w:tc>
          <w:tcPr>
            <w:tcW w:w="969" w:type="pct"/>
          </w:tcPr>
          <w:p w14:paraId="515EE94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Độ phức tạp</w:t>
            </w:r>
          </w:p>
        </w:tc>
        <w:tc>
          <w:tcPr>
            <w:tcW w:w="1464" w:type="pct"/>
          </w:tcPr>
          <w:p w14:paraId="61DEAC5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Giải thích</w:t>
            </w:r>
          </w:p>
        </w:tc>
      </w:tr>
      <w:tr w14:paraId="7FA02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7" w:type="pct"/>
          </w:tcPr>
          <w:p w14:paraId="345C988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executeNewAction()</w:t>
            </w:r>
          </w:p>
        </w:tc>
        <w:tc>
          <w:tcPr>
            <w:tcW w:w="1168" w:type="pct"/>
          </w:tcPr>
          <w:p w14:paraId="65F38C3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Stack (đơn) + DLL + Hash Table</w:t>
            </w:r>
          </w:p>
        </w:tc>
        <w:tc>
          <w:tcPr>
            <w:tcW w:w="969" w:type="pct"/>
          </w:tcPr>
          <w:p w14:paraId="5005157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O(1)</w:t>
            </w:r>
          </w:p>
        </w:tc>
        <w:tc>
          <w:tcPr>
            <w:tcW w:w="1464" w:type="pct"/>
          </w:tcPr>
          <w:p w14:paraId="533D0E7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Sinh ID mới, ghi log, push Undo Stack, xóa Redo Stack</w:t>
            </w:r>
          </w:p>
        </w:tc>
      </w:tr>
      <w:tr w14:paraId="34368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7" w:type="pct"/>
          </w:tcPr>
          <w:p w14:paraId="1966DFC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undoOneStep()</w:t>
            </w:r>
          </w:p>
        </w:tc>
        <w:tc>
          <w:tcPr>
            <w:tcW w:w="1168" w:type="pct"/>
          </w:tcPr>
          <w:p w14:paraId="6DDE659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Stack (đơn)</w:t>
            </w:r>
          </w:p>
        </w:tc>
        <w:tc>
          <w:tcPr>
            <w:tcW w:w="969" w:type="pct"/>
          </w:tcPr>
          <w:p w14:paraId="15986A5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O(1)</w:t>
            </w:r>
          </w:p>
        </w:tc>
        <w:tc>
          <w:tcPr>
            <w:tcW w:w="1464" w:type="pct"/>
          </w:tcPr>
          <w:p w14:paraId="639050D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Pop Undo Stack, lùi con trỏ current trong DLL</w:t>
            </w:r>
          </w:p>
        </w:tc>
      </w:tr>
      <w:tr w14:paraId="2A69A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7" w:type="pct"/>
          </w:tcPr>
          <w:p w14:paraId="1A6CB22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redoOneStep()</w:t>
            </w:r>
          </w:p>
        </w:tc>
        <w:tc>
          <w:tcPr>
            <w:tcW w:w="1168" w:type="pct"/>
          </w:tcPr>
          <w:p w14:paraId="1695FE1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Stack (đơn)</w:t>
            </w:r>
          </w:p>
        </w:tc>
        <w:tc>
          <w:tcPr>
            <w:tcW w:w="969" w:type="pct"/>
          </w:tcPr>
          <w:p w14:paraId="7B6D7AA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O(1)</w:t>
            </w:r>
          </w:p>
        </w:tc>
        <w:tc>
          <w:tcPr>
            <w:tcW w:w="1464" w:type="pct"/>
          </w:tcPr>
          <w:p w14:paraId="162F0E3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Pop Redo Stack, tiến con trỏ current trong DLL</w:t>
            </w:r>
          </w:p>
        </w:tc>
      </w:tr>
      <w:tr w14:paraId="7D584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7" w:type="pct"/>
          </w:tcPr>
          <w:p w14:paraId="4C99867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jumpToID(id)</w:t>
            </w:r>
          </w:p>
        </w:tc>
        <w:tc>
          <w:tcPr>
            <w:tcW w:w="1168" w:type="pct"/>
          </w:tcPr>
          <w:p w14:paraId="78B985A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Hash Table + DLL</w:t>
            </w:r>
          </w:p>
        </w:tc>
        <w:tc>
          <w:tcPr>
            <w:tcW w:w="969" w:type="pct"/>
          </w:tcPr>
          <w:p w14:paraId="6DDD055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O(1) trung bình</w:t>
            </w:r>
          </w:p>
        </w:tc>
        <w:tc>
          <w:tcPr>
            <w:tcW w:w="1464" w:type="pct"/>
          </w:tcPr>
          <w:p w14:paraId="0B0E813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Tra ID qua Hash Table thay vì duyệt tuyến tính O(n)</w:t>
            </w:r>
          </w:p>
        </w:tc>
      </w:tr>
      <w:tr w14:paraId="21479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7" w:type="pct"/>
          </w:tcPr>
          <w:p w14:paraId="02856FF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clearFuture()</w:t>
            </w:r>
          </w:p>
        </w:tc>
        <w:tc>
          <w:tcPr>
            <w:tcW w:w="1168" w:type="pct"/>
          </w:tcPr>
          <w:p w14:paraId="07A2001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DLL + Hash Table</w:t>
            </w:r>
          </w:p>
        </w:tc>
        <w:tc>
          <w:tcPr>
            <w:tcW w:w="969" w:type="pct"/>
          </w:tcPr>
          <w:p w14:paraId="67BE87F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O(k)</w:t>
            </w:r>
          </w:p>
        </w:tc>
        <w:tc>
          <w:tcPr>
            <w:tcW w:w="1464" w:type="pct"/>
          </w:tcPr>
          <w:p w14:paraId="759DE79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 = số node “tương lai” cần xóa khỏi DLL và Hash Table</w:t>
            </w:r>
          </w:p>
        </w:tc>
      </w:tr>
    </w:tbl>
    <w:p w14:paraId="28073974">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lang w:val="en-US"/>
        </w:rPr>
      </w:pPr>
    </w:p>
    <w:p w14:paraId="49ABA2EB">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Bảng 3.1: Tổng hợp cấu trúc dữ liệu và độ phức tạp thời gian của các chức năng chính trong hệ thống.</w:t>
      </w:r>
    </w:p>
    <w:p w14:paraId="16F3FF41">
      <w:pPr>
        <w:keepNext w:val="0"/>
        <w:keepLines w:val="0"/>
        <w:pageBreakBefore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Nhờ kết hợp Bảng băm với Danh sách liên kết đôi, hầu hết các thao tác cốt lõi (Execute, Undo, Redo, Jump) đều đạt độ phức tạp O(1) - ngoại trừ clearFuture phụ thuộc vào số node tương lai cần xóa.</w:t>
      </w:r>
    </w:p>
    <w:p w14:paraId="65D1EAB1">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br w:type="page"/>
      </w:r>
    </w:p>
    <w:p w14:paraId="3A938EC4">
      <w:pPr>
        <w:keepNext w:val="0"/>
        <w:keepLines w:val="0"/>
        <w:pageBreakBefore w:val="0"/>
        <w:kinsoku/>
        <w:wordWrap/>
        <w:overflowPunct/>
        <w:topLinePunct w:val="0"/>
        <w:autoSpaceDE/>
        <w:autoSpaceDN/>
        <w:bidi w:val="0"/>
        <w:adjustRightInd/>
        <w:snapToGrid/>
        <w:spacing w:line="360" w:lineRule="auto"/>
        <w:jc w:val="center"/>
        <w:textAlignment w:val="auto"/>
        <w:outlineLvl w:val="0"/>
        <w:rPr>
          <w:rFonts w:hint="default" w:ascii="Times New Roman" w:hAnsi="Times New Roman" w:cs="Times New Roman"/>
          <w:b/>
          <w:bCs/>
          <w:sz w:val="28"/>
          <w:szCs w:val="28"/>
          <w:lang w:val="en-US"/>
        </w:rPr>
      </w:pPr>
      <w:bookmarkStart w:id="21" w:name="_Toc19417"/>
      <w:r>
        <w:rPr>
          <w:rFonts w:hint="default" w:ascii="Times New Roman" w:hAnsi="Times New Roman" w:cs="Times New Roman"/>
          <w:b/>
          <w:bCs/>
          <w:sz w:val="28"/>
          <w:szCs w:val="28"/>
          <w:lang w:val="en-US"/>
        </w:rPr>
        <w:t>CHƯƠNG 4: CÀI ĐẶT CHI TIẾT (IMPLEMENTATION DETAILS)</w:t>
      </w:r>
      <w:bookmarkEnd w:id="21"/>
    </w:p>
    <w:p w14:paraId="7DBF9B71">
      <w:pPr>
        <w:keepNext w:val="0"/>
        <w:keepLines w:val="0"/>
        <w:pageBreakBefore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Hệ thống được cài đặt bằng C++ theo hướng đối tượng (OOP), chia thành các file: UndoRedoSystem.h (khai báo), MyStack.cpp, HistoryLog.cpp, UndoRedoSystem.cpp (cài đặt), và main.cpp (giao diện menu console).</w:t>
      </w:r>
    </w:p>
    <w:p w14:paraId="5FBCED88">
      <w:pPr>
        <w:keepNext w:val="0"/>
        <w:keepLines w:val="0"/>
        <w:pageBreakBefore w:val="0"/>
        <w:kinsoku/>
        <w:wordWrap/>
        <w:overflowPunct/>
        <w:topLinePunct w:val="0"/>
        <w:autoSpaceDE/>
        <w:autoSpaceDN/>
        <w:bidi w:val="0"/>
        <w:adjustRightInd/>
        <w:snapToGrid/>
        <w:spacing w:line="360" w:lineRule="auto"/>
        <w:jc w:val="both"/>
        <w:textAlignment w:val="auto"/>
        <w:outlineLvl w:val="1"/>
        <w:rPr>
          <w:rFonts w:hint="default" w:ascii="Times New Roman" w:hAnsi="Times New Roman" w:cs="Times New Roman"/>
          <w:b/>
          <w:bCs/>
          <w:sz w:val="26"/>
          <w:szCs w:val="26"/>
          <w:lang w:val="en-US"/>
        </w:rPr>
      </w:pPr>
      <w:bookmarkStart w:id="22" w:name="_Toc10647"/>
      <w:r>
        <w:rPr>
          <w:rFonts w:hint="default" w:ascii="Times New Roman" w:hAnsi="Times New Roman" w:cs="Times New Roman"/>
          <w:b/>
          <w:bCs/>
          <w:sz w:val="26"/>
          <w:szCs w:val="26"/>
          <w:lang w:val="en-US"/>
        </w:rPr>
        <w:t>4.1. Ngăn xếp Undo/Redo (MyStack)</w:t>
      </w:r>
      <w:bookmarkEnd w:id="22"/>
    </w:p>
    <w:p w14:paraId="4799BD03">
      <w:pPr>
        <w:keepNext w:val="0"/>
        <w:keepLines w:val="0"/>
        <w:pageBreakBefore w:val="0"/>
        <w:kinsoku/>
        <w:wordWrap/>
        <w:overflowPunct/>
        <w:topLinePunct w:val="0"/>
        <w:autoSpaceDE/>
        <w:autoSpaceDN/>
        <w:bidi w:val="0"/>
        <w:adjustRightInd/>
        <w:snapToGrid/>
        <w:spacing w:line="360" w:lineRule="auto"/>
        <w:ind w:left="0" w:leftChars="0" w:firstLine="397" w:firstLineChars="153"/>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Mỗi node lưu một Action và con trỏ next. push thêm node mới vào đỉnh; pop trả về và giải phóng node đỉnh; clear() gọi pop lặp lại đến khi rỗng - được dùng trong destructor để tránh rò bộ nhớ.</w:t>
      </w:r>
    </w:p>
    <w:p w14:paraId="4ACA5D81">
      <w:pPr>
        <w:keepNext w:val="0"/>
        <w:keepLines w:val="0"/>
        <w:pageBreakBefore w:val="0"/>
        <w:kinsoku/>
        <w:wordWrap/>
        <w:overflowPunct/>
        <w:topLinePunct w:val="0"/>
        <w:autoSpaceDE/>
        <w:autoSpaceDN/>
        <w:bidi w:val="0"/>
        <w:adjustRightInd/>
        <w:snapToGrid/>
        <w:spacing w:line="360" w:lineRule="auto"/>
        <w:jc w:val="both"/>
        <w:textAlignment w:val="auto"/>
        <w:outlineLvl w:val="1"/>
        <w:rPr>
          <w:rFonts w:hint="default" w:ascii="Times New Roman" w:hAnsi="Times New Roman" w:cs="Times New Roman"/>
          <w:b/>
          <w:bCs/>
          <w:sz w:val="26"/>
          <w:szCs w:val="26"/>
          <w:lang w:val="en-US"/>
        </w:rPr>
      </w:pPr>
      <w:bookmarkStart w:id="23" w:name="_Toc14657"/>
      <w:r>
        <w:rPr>
          <w:rFonts w:hint="default" w:ascii="Times New Roman" w:hAnsi="Times New Roman" w:cs="Times New Roman"/>
          <w:b/>
          <w:bCs/>
          <w:sz w:val="26"/>
          <w:szCs w:val="26"/>
          <w:lang w:val="en-US"/>
        </w:rPr>
        <w:t>4.2. Nhật ký lịch sử và Bảng băm (HistoryLog)</w:t>
      </w:r>
      <w:bookmarkEnd w:id="23"/>
    </w:p>
    <w:p w14:paraId="6570FFB3">
      <w:pPr>
        <w:keepNext w:val="0"/>
        <w:keepLines w:val="0"/>
        <w:pageBreakBefore w:val="0"/>
        <w:kinsoku/>
        <w:wordWrap/>
        <w:overflowPunct/>
        <w:topLinePunct w:val="0"/>
        <w:autoSpaceDE/>
        <w:autoSpaceDN/>
        <w:bidi w:val="0"/>
        <w:adjustRightInd/>
        <w:snapToGrid/>
        <w:spacing w:line="360" w:lineRule="auto"/>
        <w:ind w:left="0" w:leftChars="0" w:firstLine="397" w:firstLineChars="153"/>
        <w:jc w:val="both"/>
        <w:textAlignment w:val="auto"/>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addLog nối node mới vào cuối DLL và đồng thời thêm vào Bảng băm theo chỉ số băm của ID. clearFuture là hàm phức tạp nhất: vừa phải cắt đúng danh sách liên kết đôi (cập nhật lại tail và next của node hiện tại), vừa phải gỡ từng node bị xóa ra khỏi đúng ô băm của nó bằng con trỏ cấp hai (DLLNode**), đảm bảo không để sót liên kết hashNext gây rò bộ nhớ hoặc tra cứu sai.</w:t>
      </w:r>
    </w:p>
    <w:p w14:paraId="06041C3C">
      <w:pPr>
        <w:keepNext w:val="0"/>
        <w:keepLines w:val="0"/>
        <w:pageBreakBefore w:val="0"/>
        <w:kinsoku/>
        <w:wordWrap/>
        <w:overflowPunct/>
        <w:topLinePunct w:val="0"/>
        <w:autoSpaceDE/>
        <w:autoSpaceDN/>
        <w:bidi w:val="0"/>
        <w:adjustRightInd/>
        <w:snapToGrid/>
        <w:spacing w:line="360" w:lineRule="auto"/>
        <w:jc w:val="both"/>
        <w:textAlignment w:val="auto"/>
        <w:outlineLvl w:val="1"/>
        <w:rPr>
          <w:rFonts w:hint="default" w:ascii="Times New Roman" w:hAnsi="Times New Roman" w:cs="Times New Roman"/>
          <w:b/>
          <w:bCs/>
          <w:sz w:val="26"/>
          <w:szCs w:val="26"/>
          <w:lang w:val="en-US"/>
        </w:rPr>
      </w:pPr>
      <w:bookmarkStart w:id="24" w:name="_Toc70"/>
      <w:r>
        <w:rPr>
          <w:rFonts w:hint="default" w:ascii="Times New Roman" w:hAnsi="Times New Roman" w:cs="Times New Roman"/>
          <w:b/>
          <w:bCs/>
          <w:sz w:val="26"/>
          <w:szCs w:val="26"/>
          <w:lang w:val="en-US"/>
        </w:rPr>
        <w:t>4.3. Bộ điều khiển chính (UndoRedoManager)</w:t>
      </w:r>
      <w:bookmarkEnd w:id="24"/>
    </w:p>
    <w:p w14:paraId="4E826F75">
      <w:pPr>
        <w:keepNext w:val="0"/>
        <w:keepLines w:val="0"/>
        <w:pageBreakBefore w:val="0"/>
        <w:kinsoku/>
        <w:wordWrap/>
        <w:overflowPunct/>
        <w:topLinePunct w:val="0"/>
        <w:autoSpaceDE/>
        <w:autoSpaceDN/>
        <w:bidi w:val="0"/>
        <w:adjustRightInd/>
        <w:snapToGrid/>
        <w:spacing w:line="360" w:lineRule="auto"/>
        <w:ind w:left="0" w:leftChars="0" w:firstLine="397" w:firstLineChars="153"/>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Lớp này không lưu trữ trực tiếp dữ liệu mà chỉ điều phối giữa hai ngăn xếp và nhật ký, đảm bảo mọi thay đổi trạng thái (current, hai ngăn xếp) luôn đồng bộ với nhau sau mỗi lệnh Execute, Undo, Redo hoặc Jump. Hàm getCurrentTimeStr dùng &lt;ctime&gt; để gắn timestamp giờ:phút:giây cho mỗi hành động.</w:t>
      </w:r>
    </w:p>
    <w:p w14:paraId="3647F11B">
      <w:pPr>
        <w:keepNext w:val="0"/>
        <w:keepLines w:val="0"/>
        <w:pageBreakBefore w:val="0"/>
        <w:kinsoku/>
        <w:wordWrap/>
        <w:overflowPunct/>
        <w:topLinePunct w:val="0"/>
        <w:autoSpaceDE/>
        <w:autoSpaceDN/>
        <w:bidi w:val="0"/>
        <w:adjustRightInd/>
        <w:snapToGrid/>
        <w:spacing w:line="360" w:lineRule="auto"/>
        <w:jc w:val="both"/>
        <w:textAlignment w:val="auto"/>
        <w:outlineLvl w:val="1"/>
        <w:rPr>
          <w:rFonts w:hint="default" w:ascii="Times New Roman" w:hAnsi="Times New Roman" w:cs="Times New Roman"/>
          <w:b/>
          <w:bCs/>
          <w:sz w:val="26"/>
          <w:szCs w:val="26"/>
          <w:lang w:val="en-US"/>
        </w:rPr>
      </w:pPr>
      <w:bookmarkStart w:id="25" w:name="_Toc14110"/>
      <w:r>
        <w:rPr>
          <w:rFonts w:hint="default" w:ascii="Times New Roman" w:hAnsi="Times New Roman" w:cs="Times New Roman"/>
          <w:b/>
          <w:bCs/>
          <w:sz w:val="26"/>
          <w:szCs w:val="26"/>
          <w:lang w:val="en-US"/>
        </w:rPr>
        <w:t>4.4. Giao diện người dùng (main)</w:t>
      </w:r>
      <w:bookmarkEnd w:id="25"/>
    </w:p>
    <w:p w14:paraId="76100923">
      <w:pPr>
        <w:keepNext w:val="0"/>
        <w:keepLines w:val="0"/>
        <w:pageBreakBefore w:val="0"/>
        <w:kinsoku/>
        <w:wordWrap/>
        <w:overflowPunct/>
        <w:topLinePunct w:val="0"/>
        <w:autoSpaceDE/>
        <w:autoSpaceDN/>
        <w:bidi w:val="0"/>
        <w:adjustRightInd/>
        <w:snapToGrid/>
        <w:spacing w:line="360" w:lineRule="auto"/>
        <w:ind w:left="0" w:leftChars="0" w:firstLine="397" w:firstLineChars="153"/>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Giao diện console dạng menu với 8 lựa chọn (0–7), cho phép người dùng nhập hành động mới, Undo, Redo, xem lịch sử, nhảy đến ID, nạp dữ liệu mẫu, hoặc chạy đánh giá hiệu năng.</w:t>
      </w:r>
    </w:p>
    <w:p w14:paraId="35C58EC1">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6"/>
          <w:szCs w:val="26"/>
          <w:lang w:val="en-US"/>
        </w:rPr>
      </w:pPr>
    </w:p>
    <w:p w14:paraId="65FDCA62">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br w:type="page"/>
      </w:r>
    </w:p>
    <w:p w14:paraId="5EF2EF0A">
      <w:pPr>
        <w:keepNext w:val="0"/>
        <w:keepLines w:val="0"/>
        <w:pageBreakBefore w:val="0"/>
        <w:kinsoku/>
        <w:wordWrap/>
        <w:overflowPunct/>
        <w:topLinePunct w:val="0"/>
        <w:autoSpaceDE/>
        <w:autoSpaceDN/>
        <w:bidi w:val="0"/>
        <w:adjustRightInd/>
        <w:snapToGrid/>
        <w:spacing w:line="360" w:lineRule="auto"/>
        <w:jc w:val="center"/>
        <w:textAlignment w:val="auto"/>
        <w:outlineLvl w:val="0"/>
        <w:rPr>
          <w:rFonts w:hint="default" w:ascii="Times New Roman" w:hAnsi="Times New Roman" w:cs="Times New Roman"/>
          <w:b/>
          <w:bCs/>
          <w:sz w:val="28"/>
          <w:szCs w:val="28"/>
          <w:lang w:val="en-US"/>
        </w:rPr>
      </w:pPr>
      <w:bookmarkStart w:id="26" w:name="_Toc25871"/>
      <w:r>
        <w:rPr>
          <w:rFonts w:hint="default" w:ascii="Times New Roman" w:hAnsi="Times New Roman" w:cs="Times New Roman"/>
          <w:b/>
          <w:bCs/>
          <w:sz w:val="28"/>
          <w:szCs w:val="28"/>
          <w:lang w:val="en-US"/>
        </w:rPr>
        <w:t>CHƯƠNG 5: ĐÁNH GIÁ HIỆU NĂNG (PERFORMANCE EVALUATION)</w:t>
      </w:r>
      <w:bookmarkEnd w:id="26"/>
    </w:p>
    <w:p w14:paraId="1809E91B">
      <w:pPr>
        <w:keepNext w:val="0"/>
        <w:keepLines w:val="0"/>
        <w:pageBreakBefore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6"/>
          <w:szCs w:val="26"/>
          <w:lang w:val="en-US"/>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75"/>
        <w:gridCol w:w="1444"/>
        <w:gridCol w:w="1848"/>
        <w:gridCol w:w="2080"/>
      </w:tblGrid>
      <w:tr w14:paraId="2039E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A8B9AB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Bộ dữ liệu</w:t>
            </w:r>
          </w:p>
        </w:tc>
        <w:tc>
          <w:tcPr>
            <w:tcW w:w="0" w:type="auto"/>
          </w:tcPr>
          <w:p w14:paraId="782E896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Số thao tác</w:t>
            </w:r>
          </w:p>
        </w:tc>
        <w:tc>
          <w:tcPr>
            <w:tcW w:w="0" w:type="auto"/>
          </w:tcPr>
          <w:p w14:paraId="6A74699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Thời gian (ms)</w:t>
            </w:r>
          </w:p>
        </w:tc>
        <w:tc>
          <w:tcPr>
            <w:tcW w:w="0" w:type="auto"/>
          </w:tcPr>
          <w:p w14:paraId="29D75B8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TB (ms/thao tác)</w:t>
            </w:r>
          </w:p>
        </w:tc>
      </w:tr>
      <w:tr w14:paraId="27FE0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C449EF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TestData_Nhom2_small.txt</w:t>
            </w:r>
          </w:p>
        </w:tc>
        <w:tc>
          <w:tcPr>
            <w:tcW w:w="0" w:type="auto"/>
          </w:tcPr>
          <w:p w14:paraId="638111D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20</w:t>
            </w:r>
          </w:p>
        </w:tc>
        <w:tc>
          <w:tcPr>
            <w:tcW w:w="0" w:type="auto"/>
          </w:tcPr>
          <w:p w14:paraId="6EDAFC2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12.502</w:t>
            </w:r>
          </w:p>
        </w:tc>
        <w:tc>
          <w:tcPr>
            <w:tcW w:w="0" w:type="auto"/>
          </w:tcPr>
          <w:p w14:paraId="6984FFA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0.62509</w:t>
            </w:r>
          </w:p>
        </w:tc>
      </w:tr>
      <w:tr w14:paraId="03E59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93F8CA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TestData_Nhom2_medium.txt</w:t>
            </w:r>
          </w:p>
        </w:tc>
        <w:tc>
          <w:tcPr>
            <w:tcW w:w="0" w:type="auto"/>
          </w:tcPr>
          <w:p w14:paraId="6803BB5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200</w:t>
            </w:r>
          </w:p>
        </w:tc>
        <w:tc>
          <w:tcPr>
            <w:tcW w:w="0" w:type="auto"/>
          </w:tcPr>
          <w:p w14:paraId="78F1F51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9.688</w:t>
            </w:r>
          </w:p>
        </w:tc>
        <w:tc>
          <w:tcPr>
            <w:tcW w:w="0" w:type="auto"/>
          </w:tcPr>
          <w:p w14:paraId="7AF413C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0.04844</w:t>
            </w:r>
          </w:p>
        </w:tc>
      </w:tr>
      <w:tr w14:paraId="3DA37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1DEF2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TestData_Nhom2_large.txt</w:t>
            </w:r>
          </w:p>
        </w:tc>
        <w:tc>
          <w:tcPr>
            <w:tcW w:w="0" w:type="auto"/>
          </w:tcPr>
          <w:p w14:paraId="4860B68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2000</w:t>
            </w:r>
          </w:p>
        </w:tc>
        <w:tc>
          <w:tcPr>
            <w:tcW w:w="0" w:type="auto"/>
          </w:tcPr>
          <w:p w14:paraId="41E9C7F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70.025</w:t>
            </w:r>
          </w:p>
        </w:tc>
        <w:tc>
          <w:tcPr>
            <w:tcW w:w="0" w:type="auto"/>
          </w:tcPr>
          <w:p w14:paraId="6D6C2FE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0.03501</w:t>
            </w:r>
          </w:p>
        </w:tc>
      </w:tr>
    </w:tbl>
    <w:p w14:paraId="498E3158">
      <w:pPr>
        <w:keepNext w:val="0"/>
        <w:keepLines w:val="0"/>
        <w:pageBreakBefore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6"/>
          <w:szCs w:val="26"/>
          <w:lang w:val="en-US"/>
        </w:rPr>
      </w:pPr>
    </w:p>
    <w:p w14:paraId="2C390D08">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Bảng 5.1: Thử nghiệm  với 3 bộ dữ liệu có kích thước tăng dần để đo thời gian xử lý.</w:t>
      </w:r>
    </w:p>
    <w:p w14:paraId="128C98FE">
      <w:pPr>
        <w:keepNext w:val="0"/>
        <w:keepLines w:val="0"/>
        <w:pageBreakBefore w:val="0"/>
        <w:kinsoku/>
        <w:wordWrap/>
        <w:overflowPunct/>
        <w:topLinePunct w:val="0"/>
        <w:autoSpaceDE/>
        <w:autoSpaceDN/>
        <w:bidi w:val="0"/>
        <w:adjustRightInd/>
        <w:snapToGrid/>
        <w:spacing w:line="360" w:lineRule="auto"/>
        <w:jc w:val="both"/>
        <w:textAlignment w:val="auto"/>
        <w:outlineLvl w:val="1"/>
        <w:rPr>
          <w:rFonts w:hint="default" w:ascii="Times New Roman" w:hAnsi="Times New Roman" w:cs="Times New Roman"/>
          <w:b/>
          <w:bCs/>
          <w:sz w:val="26"/>
          <w:szCs w:val="26"/>
          <w:lang w:val="en-US"/>
        </w:rPr>
      </w:pPr>
      <w:bookmarkStart w:id="27" w:name="_Toc8778"/>
      <w:r>
        <w:rPr>
          <w:rFonts w:hint="default" w:ascii="Times New Roman" w:hAnsi="Times New Roman" w:cs="Times New Roman"/>
          <w:b/>
          <w:bCs/>
          <w:sz w:val="26"/>
          <w:szCs w:val="26"/>
          <w:lang w:val="en-US"/>
        </w:rPr>
        <w:t>Nhận xét</w:t>
      </w:r>
      <w:bookmarkEnd w:id="27"/>
      <w:r>
        <w:rPr>
          <w:rFonts w:hint="default" w:ascii="Times New Roman" w:hAnsi="Times New Roman" w:cs="Times New Roman"/>
          <w:b/>
          <w:bCs/>
          <w:sz w:val="26"/>
          <w:szCs w:val="26"/>
          <w:lang w:val="en-US"/>
        </w:rPr>
        <w:t>:</w:t>
      </w:r>
    </w:p>
    <w:p w14:paraId="25ED2B2A">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Về thời gian tổng thể</w:t>
      </w:r>
      <w:r>
        <w:rPr>
          <w:rFonts w:hint="default" w:ascii="Times New Roman" w:hAnsi="Times New Roman" w:cs="Times New Roman"/>
          <w:b w:val="0"/>
          <w:bCs w:val="0"/>
          <w:sz w:val="26"/>
          <w:szCs w:val="26"/>
          <w:lang w:val="en-US"/>
        </w:rPr>
        <w:t xml:space="preserve">: Khi số lượng thao tác tăng từ 20 lên 2000 (tăng 100 lần), thời gian xử lý chỉ tăng từ 12.5ms lên 70ms — tức là </w:t>
      </w:r>
      <w:r>
        <w:rPr>
          <w:rFonts w:hint="default" w:ascii="Times New Roman" w:hAnsi="Times New Roman" w:cs="Times New Roman"/>
          <w:b/>
          <w:bCs/>
          <w:sz w:val="26"/>
          <w:szCs w:val="26"/>
          <w:lang w:val="en-US"/>
        </w:rPr>
        <w:t>không tăng tỉ lệ thuận</w:t>
      </w:r>
      <w:r>
        <w:rPr>
          <w:rFonts w:hint="default" w:ascii="Times New Roman" w:hAnsi="Times New Roman" w:cs="Times New Roman"/>
          <w:b w:val="0"/>
          <w:bCs w:val="0"/>
          <w:sz w:val="26"/>
          <w:szCs w:val="26"/>
          <w:lang w:val="en-US"/>
        </w:rPr>
        <w:t>, cho thấy hệ thống xử lý hiệu quả với dữ liệu lớn.</w:t>
      </w:r>
    </w:p>
    <w:p w14:paraId="1E2734A6">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Về thời gian trung bình mỗi thao tác</w:t>
      </w:r>
      <w:r>
        <w:rPr>
          <w:rFonts w:hint="default" w:ascii="Times New Roman" w:hAnsi="Times New Roman" w:cs="Times New Roman"/>
          <w:b w:val="0"/>
          <w:bCs w:val="0"/>
          <w:sz w:val="26"/>
          <w:szCs w:val="26"/>
          <w:lang w:val="en-US"/>
        </w:rPr>
        <w:t xml:space="preserve">: Đây là điểm đáng chú ý nhất. Bộ dữ liệu nhỏ (20 thao tác) có thời gian trung bình cao nhất là </w:t>
      </w:r>
      <w:r>
        <w:rPr>
          <w:rFonts w:hint="default" w:ascii="Times New Roman" w:hAnsi="Times New Roman" w:cs="Times New Roman"/>
          <w:b/>
          <w:bCs/>
          <w:sz w:val="26"/>
          <w:szCs w:val="26"/>
          <w:lang w:val="en-US"/>
        </w:rPr>
        <w:t>0.625 ms/thao tác</w:t>
      </w:r>
      <w:r>
        <w:rPr>
          <w:rFonts w:hint="default" w:ascii="Times New Roman" w:hAnsi="Times New Roman" w:cs="Times New Roman"/>
          <w:b w:val="0"/>
          <w:bCs w:val="0"/>
          <w:sz w:val="26"/>
          <w:szCs w:val="26"/>
          <w:lang w:val="en-US"/>
        </w:rPr>
        <w:t xml:space="preserve">, trong khi bộ lớn (2000 thao tác) chỉ tốn </w:t>
      </w:r>
      <w:r>
        <w:rPr>
          <w:rFonts w:hint="default" w:ascii="Times New Roman" w:hAnsi="Times New Roman" w:cs="Times New Roman"/>
          <w:b/>
          <w:bCs/>
          <w:sz w:val="26"/>
          <w:szCs w:val="26"/>
          <w:lang w:val="en-US"/>
        </w:rPr>
        <w:t>0.035 ms/thao tác</w:t>
      </w:r>
      <w:r>
        <w:rPr>
          <w:rFonts w:hint="default" w:ascii="Times New Roman" w:hAnsi="Times New Roman" w:cs="Times New Roman"/>
          <w:b w:val="0"/>
          <w:bCs w:val="0"/>
          <w:sz w:val="26"/>
          <w:szCs w:val="26"/>
          <w:lang w:val="en-US"/>
        </w:rPr>
        <w:t>. Điều này có thể giải thích do:</w:t>
      </w:r>
    </w:p>
    <w:p w14:paraId="0504DF53">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Chi phí khởi tạo ban đầu (cấp phát bộ nhớ, mở file) được "chia đều" cho nhiều thao tác hơn ở bộ dữ liệu lớn.</w:t>
      </w:r>
    </w:p>
    <w:p w14:paraId="6246DD8C">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Hệ thống hoạt động ổn định và không bị tắc nghẽn khi dữ liệu tăng lên.</w:t>
      </w:r>
    </w:p>
    <w:p w14:paraId="210B7A67">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Kết luận</w:t>
      </w:r>
      <w:r>
        <w:rPr>
          <w:rFonts w:hint="default" w:ascii="Times New Roman" w:hAnsi="Times New Roman" w:cs="Times New Roman"/>
          <w:b w:val="0"/>
          <w:bCs w:val="0"/>
          <w:sz w:val="26"/>
          <w:szCs w:val="26"/>
          <w:lang w:val="en-US"/>
        </w:rPr>
        <w:t>: Chương trình đáp ứng tốt yêu cầu hiệu năng. Với 2000 thao tác chỉ mất 70ms — nhanh hơn cả một cái chớp mắt (khoảng 150-400ms), hoàn toàn phù hợp để áp dụng trong các phần mềm thực tế đòi hỏi phản hồi tức thì với người dùng.</w:t>
      </w:r>
    </w:p>
    <w:p w14:paraId="43DD4200">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p>
    <w:p w14:paraId="42E65FAF">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p>
    <w:p w14:paraId="0DB07649">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p>
    <w:p w14:paraId="1124F7B2">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p>
    <w:p w14:paraId="1C93F213">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p>
    <w:p w14:paraId="1775D570">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p>
    <w:p w14:paraId="77BB894A">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p>
    <w:p w14:paraId="731B7DDB">
      <w:pPr>
        <w:rPr>
          <w:rFonts w:hint="default" w:ascii="Times New Roman" w:hAnsi="Times New Roman" w:cs="Times New Roman"/>
          <w:b/>
          <w:bCs/>
          <w:sz w:val="28"/>
          <w:szCs w:val="28"/>
          <w:lang w:val="en-US"/>
        </w:rPr>
      </w:pPr>
      <w:bookmarkStart w:id="28" w:name="_Toc26438"/>
      <w:r>
        <w:rPr>
          <w:rFonts w:hint="default" w:ascii="Times New Roman" w:hAnsi="Times New Roman" w:cs="Times New Roman"/>
          <w:b/>
          <w:bCs/>
          <w:sz w:val="28"/>
          <w:szCs w:val="28"/>
          <w:lang w:val="en-US"/>
        </w:rPr>
        <w:br w:type="page"/>
      </w:r>
    </w:p>
    <w:p w14:paraId="2711D5F2">
      <w:pPr>
        <w:keepNext w:val="0"/>
        <w:keepLines w:val="0"/>
        <w:pageBreakBefore w:val="0"/>
        <w:kinsoku/>
        <w:wordWrap/>
        <w:overflowPunct/>
        <w:topLinePunct w:val="0"/>
        <w:autoSpaceDE/>
        <w:autoSpaceDN/>
        <w:bidi w:val="0"/>
        <w:adjustRightInd/>
        <w:snapToGrid/>
        <w:spacing w:line="360" w:lineRule="auto"/>
        <w:jc w:val="center"/>
        <w:textAlignment w:val="auto"/>
        <w:outlineLvl w:val="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CHƯƠNG 6: HƯỚNG DẪN SỬ DỤNG (USER GUIDE)</w:t>
      </w:r>
      <w:bookmarkEnd w:id="28"/>
    </w:p>
    <w:p w14:paraId="5F21D457">
      <w:pPr>
        <w:keepNext w:val="0"/>
        <w:keepLines w:val="0"/>
        <w:pageBreakBefore w:val="0"/>
        <w:kinsoku/>
        <w:wordWrap/>
        <w:overflowPunct/>
        <w:topLinePunct w:val="0"/>
        <w:autoSpaceDE/>
        <w:autoSpaceDN/>
        <w:bidi w:val="0"/>
        <w:adjustRightInd/>
        <w:snapToGrid/>
        <w:spacing w:line="360" w:lineRule="auto"/>
        <w:textAlignment w:val="auto"/>
        <w:outlineLvl w:val="1"/>
        <w:rPr>
          <w:rFonts w:hint="default" w:ascii="Times New Roman" w:hAnsi="Times New Roman" w:cs="Times New Roman"/>
          <w:b/>
          <w:bCs/>
          <w:sz w:val="26"/>
          <w:szCs w:val="26"/>
          <w:lang w:val="en-US"/>
        </w:rPr>
      </w:pPr>
      <w:bookmarkStart w:id="29" w:name="_Toc17723"/>
      <w:r>
        <w:rPr>
          <w:rFonts w:hint="default" w:ascii="Times New Roman" w:hAnsi="Times New Roman" w:cs="Times New Roman"/>
          <w:b/>
          <w:bCs/>
          <w:sz w:val="26"/>
          <w:szCs w:val="26"/>
          <w:lang w:val="en-US"/>
        </w:rPr>
        <w:t>6.1. Chuẩn bị môi trường</w:t>
      </w:r>
      <w:bookmarkEnd w:id="29"/>
    </w:p>
    <w:p w14:paraId="00F87FFD">
      <w:pPr>
        <w:keepNext w:val="0"/>
        <w:keepLines w:val="0"/>
        <w:pageBreakBefore w:val="0"/>
        <w:numPr>
          <w:ilvl w:val="0"/>
          <w:numId w:val="11"/>
        </w:numPr>
        <w:tabs>
          <w:tab w:val="left" w:pos="600"/>
          <w:tab w:val="clear" w:pos="420"/>
        </w:tabs>
        <w:kinsoku/>
        <w:wordWrap/>
        <w:overflowPunct/>
        <w:topLinePunct w:val="0"/>
        <w:autoSpaceDE/>
        <w:autoSpaceDN/>
        <w:bidi w:val="0"/>
        <w:adjustRightInd/>
        <w:snapToGrid/>
        <w:spacing w:line="360" w:lineRule="auto"/>
        <w:ind w:left="600" w:leftChars="0" w:hanging="400" w:firstLineChars="0"/>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Trình biên dịch C++ hỗ trợ C++17 (MSVC/GCC).</w:t>
      </w:r>
    </w:p>
    <w:p w14:paraId="636CC1E4">
      <w:pPr>
        <w:keepNext w:val="0"/>
        <w:keepLines w:val="0"/>
        <w:pageBreakBefore w:val="0"/>
        <w:numPr>
          <w:ilvl w:val="0"/>
          <w:numId w:val="11"/>
        </w:numPr>
        <w:tabs>
          <w:tab w:val="left" w:pos="600"/>
          <w:tab w:val="clear" w:pos="420"/>
        </w:tabs>
        <w:kinsoku/>
        <w:wordWrap/>
        <w:overflowPunct/>
        <w:topLinePunct w:val="0"/>
        <w:autoSpaceDE/>
        <w:autoSpaceDN/>
        <w:bidi w:val="0"/>
        <w:adjustRightInd/>
        <w:snapToGrid/>
        <w:spacing w:line="360" w:lineRule="auto"/>
        <w:ind w:left="600" w:leftChars="0" w:hanging="400" w:firstLineChars="0"/>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Các file dữ liệu (DemoData_Nhom2.txt, TestData_Nhom2_small/medium/large.txt) nằm cùng thư mục với file thực thi.</w:t>
      </w:r>
    </w:p>
    <w:p w14:paraId="0B4E4648">
      <w:pPr>
        <w:keepNext w:val="0"/>
        <w:keepLines w:val="0"/>
        <w:pageBreakBefore w:val="0"/>
        <w:kinsoku/>
        <w:wordWrap/>
        <w:overflowPunct/>
        <w:topLinePunct w:val="0"/>
        <w:autoSpaceDE/>
        <w:autoSpaceDN/>
        <w:bidi w:val="0"/>
        <w:adjustRightInd/>
        <w:snapToGrid/>
        <w:spacing w:line="360" w:lineRule="auto"/>
        <w:textAlignment w:val="auto"/>
        <w:outlineLvl w:val="1"/>
        <w:rPr>
          <w:rFonts w:hint="default" w:ascii="Times New Roman" w:hAnsi="Times New Roman" w:cs="Times New Roman"/>
          <w:b/>
          <w:bCs/>
          <w:sz w:val="26"/>
          <w:szCs w:val="26"/>
          <w:lang w:val="en-US"/>
        </w:rPr>
      </w:pPr>
      <w:bookmarkStart w:id="30" w:name="_Toc13584"/>
      <w:r>
        <w:rPr>
          <w:rFonts w:hint="default" w:ascii="Times New Roman" w:hAnsi="Times New Roman" w:cs="Times New Roman"/>
          <w:b/>
          <w:bCs/>
          <w:sz w:val="26"/>
          <w:szCs w:val="26"/>
          <w:lang w:val="en-US"/>
        </w:rPr>
        <w:t>6.2. Chức năng chính (Menu)</w:t>
      </w:r>
      <w:bookmarkEnd w:id="30"/>
    </w:p>
    <w:p w14:paraId="374925B1">
      <w:pPr>
        <w:keepNext w:val="0"/>
        <w:keepLines w:val="0"/>
        <w:pageBreakBefore w:val="0"/>
        <w:numPr>
          <w:ilvl w:val="0"/>
          <w:numId w:val="11"/>
        </w:numPr>
        <w:tabs>
          <w:tab w:val="left" w:pos="600"/>
          <w:tab w:val="clear" w:pos="420"/>
        </w:tabs>
        <w:kinsoku/>
        <w:wordWrap/>
        <w:overflowPunct/>
        <w:topLinePunct w:val="0"/>
        <w:autoSpaceDE/>
        <w:autoSpaceDN/>
        <w:bidi w:val="0"/>
        <w:adjustRightInd/>
        <w:snapToGrid/>
        <w:spacing w:line="360" w:lineRule="auto"/>
        <w:ind w:left="600" w:leftChars="0" w:hanging="400" w:firstLineChars="0"/>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Phím 1: Nhập hành động mới (Execute Action).</w:t>
      </w:r>
    </w:p>
    <w:p w14:paraId="02FFA64E">
      <w:pPr>
        <w:keepNext w:val="0"/>
        <w:keepLines w:val="0"/>
        <w:pageBreakBefore w:val="0"/>
        <w:numPr>
          <w:ilvl w:val="0"/>
          <w:numId w:val="11"/>
        </w:numPr>
        <w:tabs>
          <w:tab w:val="left" w:pos="600"/>
          <w:tab w:val="clear" w:pos="420"/>
        </w:tabs>
        <w:kinsoku/>
        <w:wordWrap/>
        <w:overflowPunct/>
        <w:topLinePunct w:val="0"/>
        <w:autoSpaceDE/>
        <w:autoSpaceDN/>
        <w:bidi w:val="0"/>
        <w:adjustRightInd/>
        <w:snapToGrid/>
        <w:spacing w:line="360" w:lineRule="auto"/>
        <w:ind w:left="600" w:leftChars="0" w:hanging="400" w:firstLineChars="0"/>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Phím 2: Quay lại bước trước (Undo).</w:t>
      </w:r>
    </w:p>
    <w:p w14:paraId="3C742C72">
      <w:pPr>
        <w:keepNext w:val="0"/>
        <w:keepLines w:val="0"/>
        <w:pageBreakBefore w:val="0"/>
        <w:numPr>
          <w:ilvl w:val="0"/>
          <w:numId w:val="11"/>
        </w:numPr>
        <w:tabs>
          <w:tab w:val="left" w:pos="600"/>
          <w:tab w:val="clear" w:pos="420"/>
        </w:tabs>
        <w:kinsoku/>
        <w:wordWrap/>
        <w:overflowPunct/>
        <w:topLinePunct w:val="0"/>
        <w:autoSpaceDE/>
        <w:autoSpaceDN/>
        <w:bidi w:val="0"/>
        <w:adjustRightInd/>
        <w:snapToGrid/>
        <w:spacing w:line="360" w:lineRule="auto"/>
        <w:ind w:left="600" w:leftChars="0" w:hanging="400" w:firstLineChars="0"/>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Phím 3: Làm lại bước vừa xóa (Redo).</w:t>
      </w:r>
    </w:p>
    <w:p w14:paraId="048F9CDB">
      <w:pPr>
        <w:keepNext w:val="0"/>
        <w:keepLines w:val="0"/>
        <w:pageBreakBefore w:val="0"/>
        <w:numPr>
          <w:ilvl w:val="0"/>
          <w:numId w:val="11"/>
        </w:numPr>
        <w:tabs>
          <w:tab w:val="left" w:pos="600"/>
          <w:tab w:val="clear" w:pos="420"/>
        </w:tabs>
        <w:kinsoku/>
        <w:wordWrap/>
        <w:overflowPunct/>
        <w:topLinePunct w:val="0"/>
        <w:autoSpaceDE/>
        <w:autoSpaceDN/>
        <w:bidi w:val="0"/>
        <w:adjustRightInd/>
        <w:snapToGrid/>
        <w:spacing w:line="360" w:lineRule="auto"/>
        <w:ind w:left="600" w:leftChars="0" w:hanging="400" w:firstLineChars="0"/>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Phím 4: Xem toàn bộ nhật ký lịch sử (View History).</w:t>
      </w:r>
    </w:p>
    <w:p w14:paraId="3B048E80">
      <w:pPr>
        <w:keepNext w:val="0"/>
        <w:keepLines w:val="0"/>
        <w:pageBreakBefore w:val="0"/>
        <w:numPr>
          <w:ilvl w:val="0"/>
          <w:numId w:val="11"/>
        </w:numPr>
        <w:tabs>
          <w:tab w:val="left" w:pos="600"/>
          <w:tab w:val="clear" w:pos="420"/>
        </w:tabs>
        <w:kinsoku/>
        <w:wordWrap/>
        <w:overflowPunct/>
        <w:topLinePunct w:val="0"/>
        <w:autoSpaceDE/>
        <w:autoSpaceDN/>
        <w:bidi w:val="0"/>
        <w:adjustRightInd/>
        <w:snapToGrid/>
        <w:spacing w:line="360" w:lineRule="auto"/>
        <w:ind w:left="600" w:leftChars="0" w:hanging="400" w:firstLineChars="0"/>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Phím 5: Nhảy tới một hành động bất kỳ theo ID (Jump to ID).</w:t>
      </w:r>
    </w:p>
    <w:p w14:paraId="51BFEBCC">
      <w:pPr>
        <w:keepNext w:val="0"/>
        <w:keepLines w:val="0"/>
        <w:pageBreakBefore w:val="0"/>
        <w:numPr>
          <w:ilvl w:val="0"/>
          <w:numId w:val="11"/>
        </w:numPr>
        <w:tabs>
          <w:tab w:val="left" w:pos="600"/>
          <w:tab w:val="clear" w:pos="420"/>
        </w:tabs>
        <w:kinsoku/>
        <w:wordWrap/>
        <w:overflowPunct/>
        <w:topLinePunct w:val="0"/>
        <w:autoSpaceDE/>
        <w:autoSpaceDN/>
        <w:bidi w:val="0"/>
        <w:adjustRightInd/>
        <w:snapToGrid/>
        <w:spacing w:line="360" w:lineRule="auto"/>
        <w:ind w:left="600" w:leftChars="0" w:hanging="400" w:firstLineChars="0"/>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Phím 6: Nạp dữ liệu mẫu từ file DemoData_Nhom2.txt.</w:t>
      </w:r>
    </w:p>
    <w:p w14:paraId="4C20AD79">
      <w:pPr>
        <w:keepNext w:val="0"/>
        <w:keepLines w:val="0"/>
        <w:pageBreakBefore w:val="0"/>
        <w:numPr>
          <w:ilvl w:val="0"/>
          <w:numId w:val="11"/>
        </w:numPr>
        <w:tabs>
          <w:tab w:val="left" w:pos="600"/>
          <w:tab w:val="clear" w:pos="420"/>
        </w:tabs>
        <w:kinsoku/>
        <w:wordWrap/>
        <w:overflowPunct/>
        <w:topLinePunct w:val="0"/>
        <w:autoSpaceDE/>
        <w:autoSpaceDN/>
        <w:bidi w:val="0"/>
        <w:adjustRightInd/>
        <w:snapToGrid/>
        <w:spacing w:line="360" w:lineRule="auto"/>
        <w:ind w:left="600" w:leftChars="0" w:hanging="400" w:firstLineChars="0"/>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Phím 7: Đánh giá hiệu năng trên 3 bộ dữ liệu small/medium/large.</w:t>
      </w:r>
    </w:p>
    <w:p w14:paraId="26F3F858">
      <w:pPr>
        <w:keepNext w:val="0"/>
        <w:keepLines w:val="0"/>
        <w:pageBreakBefore w:val="0"/>
        <w:numPr>
          <w:ilvl w:val="0"/>
          <w:numId w:val="11"/>
        </w:numPr>
        <w:tabs>
          <w:tab w:val="left" w:pos="600"/>
          <w:tab w:val="clear" w:pos="420"/>
        </w:tabs>
        <w:kinsoku/>
        <w:wordWrap/>
        <w:overflowPunct/>
        <w:topLinePunct w:val="0"/>
        <w:autoSpaceDE/>
        <w:autoSpaceDN/>
        <w:bidi w:val="0"/>
        <w:adjustRightInd/>
        <w:snapToGrid/>
        <w:spacing w:line="360" w:lineRule="auto"/>
        <w:ind w:left="600" w:leftChars="0" w:hanging="400" w:firstLineChars="0"/>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Phím 0: Thoát chương trình.</w:t>
      </w:r>
    </w:p>
    <w:p w14:paraId="4E61E118">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br w:type="page"/>
      </w:r>
    </w:p>
    <w:p w14:paraId="150A70DB">
      <w:pPr>
        <w:keepNext w:val="0"/>
        <w:keepLines w:val="0"/>
        <w:pageBreakBefore w:val="0"/>
        <w:kinsoku/>
        <w:wordWrap/>
        <w:overflowPunct/>
        <w:topLinePunct w:val="0"/>
        <w:autoSpaceDE/>
        <w:autoSpaceDN/>
        <w:bidi w:val="0"/>
        <w:adjustRightInd/>
        <w:snapToGrid/>
        <w:spacing w:line="360" w:lineRule="auto"/>
        <w:jc w:val="center"/>
        <w:textAlignment w:val="auto"/>
        <w:outlineLvl w:val="0"/>
        <w:rPr>
          <w:rFonts w:hint="default" w:ascii="Times New Roman" w:hAnsi="Times New Roman" w:cs="Times New Roman"/>
          <w:b/>
          <w:bCs/>
          <w:sz w:val="28"/>
          <w:szCs w:val="28"/>
          <w:lang w:val="en-US"/>
        </w:rPr>
      </w:pPr>
      <w:bookmarkStart w:id="31" w:name="_Toc22310"/>
      <w:r>
        <w:rPr>
          <w:rFonts w:hint="default" w:ascii="Times New Roman" w:hAnsi="Times New Roman" w:cs="Times New Roman"/>
          <w:b/>
          <w:bCs/>
          <w:sz w:val="28"/>
          <w:szCs w:val="28"/>
          <w:lang w:val="en-US"/>
        </w:rPr>
        <w:t>CHƯƠNG 7: KẾT LUẬN</w:t>
      </w:r>
      <w:bookmarkEnd w:id="31"/>
    </w:p>
    <w:p w14:paraId="183D49A5">
      <w:pPr>
        <w:keepNext w:val="0"/>
        <w:keepLines w:val="0"/>
        <w:pageBreakBefore w:val="0"/>
        <w:kinsoku/>
        <w:wordWrap/>
        <w:overflowPunct/>
        <w:topLinePunct w:val="0"/>
        <w:autoSpaceDE/>
        <w:autoSpaceDN/>
        <w:bidi w:val="0"/>
        <w:adjustRightInd/>
        <w:snapToGrid/>
        <w:spacing w:line="360" w:lineRule="auto"/>
        <w:jc w:val="both"/>
        <w:textAlignment w:val="auto"/>
        <w:outlineLvl w:val="1"/>
        <w:rPr>
          <w:rFonts w:hint="default" w:ascii="Times New Roman" w:hAnsi="Times New Roman" w:cs="Times New Roman"/>
          <w:b/>
          <w:bCs/>
          <w:sz w:val="26"/>
          <w:szCs w:val="26"/>
          <w:lang w:val="en-US"/>
        </w:rPr>
      </w:pPr>
      <w:bookmarkStart w:id="32" w:name="_Toc12309"/>
      <w:r>
        <w:rPr>
          <w:rFonts w:hint="default" w:ascii="Times New Roman" w:hAnsi="Times New Roman" w:cs="Times New Roman"/>
          <w:b/>
          <w:bCs/>
          <w:sz w:val="26"/>
          <w:szCs w:val="26"/>
          <w:lang w:val="en-US"/>
        </w:rPr>
        <w:t>7.1. Kết quả</w:t>
      </w:r>
      <w:bookmarkEnd w:id="32"/>
      <w:r>
        <w:rPr>
          <w:rFonts w:hint="default" w:ascii="Times New Roman" w:hAnsi="Times New Roman" w:cs="Times New Roman"/>
          <w:b/>
          <w:bCs/>
          <w:sz w:val="26"/>
          <w:szCs w:val="26"/>
          <w:lang w:val="en-US"/>
        </w:rPr>
        <w:t xml:space="preserve"> </w:t>
      </w:r>
    </w:p>
    <w:p w14:paraId="3F454BC6">
      <w:pPr>
        <w:keepNext w:val="0"/>
        <w:keepLines w:val="0"/>
        <w:pageBreakBefore w:val="0"/>
        <w:numPr>
          <w:ilvl w:val="0"/>
          <w:numId w:val="11"/>
        </w:numPr>
        <w:tabs>
          <w:tab w:val="left" w:pos="600"/>
          <w:tab w:val="clear" w:pos="420"/>
        </w:tabs>
        <w:kinsoku/>
        <w:wordWrap/>
        <w:overflowPunct/>
        <w:topLinePunct w:val="0"/>
        <w:autoSpaceDE/>
        <w:autoSpaceDN/>
        <w:bidi w:val="0"/>
        <w:adjustRightInd/>
        <w:snapToGrid/>
        <w:spacing w:line="360" w:lineRule="auto"/>
        <w:ind w:left="600" w:leftChars="0" w:hanging="20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Hoàn thiện hệ thống Undo/Redo có khả năng nhảy đến trạng thái bất kỳ trong lịch sử, đồng thời cơ chế Jump cũng được tích hợp đầy đủ vào luồng Undo/Redo.</w:t>
      </w:r>
    </w:p>
    <w:p w14:paraId="7CD90547">
      <w:pPr>
        <w:keepNext w:val="0"/>
        <w:keepLines w:val="0"/>
        <w:pageBreakBefore w:val="0"/>
        <w:numPr>
          <w:ilvl w:val="0"/>
          <w:numId w:val="11"/>
        </w:numPr>
        <w:tabs>
          <w:tab w:val="left" w:pos="600"/>
          <w:tab w:val="clear" w:pos="420"/>
        </w:tabs>
        <w:kinsoku/>
        <w:wordWrap/>
        <w:overflowPunct/>
        <w:topLinePunct w:val="0"/>
        <w:autoSpaceDE/>
        <w:autoSpaceDN/>
        <w:bidi w:val="0"/>
        <w:adjustRightInd/>
        <w:snapToGrid/>
        <w:spacing w:line="360" w:lineRule="auto"/>
        <w:ind w:left="600" w:leftChars="0" w:hanging="20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Kết hợp thành công 3 cấu trúc dữ liệu: Ngăn xếp, Danh sách liên kết đôi và Bảng băm, mỗi cấu trúc giải quyết đúng một khía cạnh của bài toán.</w:t>
      </w:r>
    </w:p>
    <w:p w14:paraId="58E20CE4">
      <w:pPr>
        <w:keepNext w:val="0"/>
        <w:keepLines w:val="0"/>
        <w:pageBreakBefore w:val="0"/>
        <w:numPr>
          <w:ilvl w:val="0"/>
          <w:numId w:val="11"/>
        </w:numPr>
        <w:tabs>
          <w:tab w:val="left" w:pos="600"/>
          <w:tab w:val="clear" w:pos="420"/>
        </w:tabs>
        <w:kinsoku/>
        <w:wordWrap/>
        <w:overflowPunct/>
        <w:topLinePunct w:val="0"/>
        <w:autoSpaceDE/>
        <w:autoSpaceDN/>
        <w:bidi w:val="0"/>
        <w:adjustRightInd/>
        <w:snapToGrid/>
        <w:spacing w:line="360" w:lineRule="auto"/>
        <w:ind w:left="600" w:leftChars="0" w:hanging="20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Kết quả đo hiệu năng thực tế xác nhận các thao tác lõi đạt độ phức tạp O(1) như thiết kế ban đầu.</w:t>
      </w:r>
    </w:p>
    <w:p w14:paraId="6920A88B">
      <w:pPr>
        <w:keepNext w:val="0"/>
        <w:keepLines w:val="0"/>
        <w:pageBreakBefore w:val="0"/>
        <w:numPr>
          <w:ilvl w:val="0"/>
          <w:numId w:val="0"/>
        </w:numPr>
        <w:tabs>
          <w:tab w:val="left" w:pos="600"/>
        </w:tabs>
        <w:kinsoku/>
        <w:wordWrap/>
        <w:overflowPunct/>
        <w:topLinePunct w:val="0"/>
        <w:autoSpaceDE/>
        <w:autoSpaceDN/>
        <w:bidi w:val="0"/>
        <w:adjustRightInd/>
        <w:snapToGrid/>
        <w:spacing w:line="360" w:lineRule="auto"/>
        <w:ind w:left="0" w:leftChars="0" w:firstLine="0" w:firstLineChars="0"/>
        <w:jc w:val="both"/>
        <w:textAlignment w:val="auto"/>
        <w:outlineLvl w:val="1"/>
        <w:rPr>
          <w:rFonts w:hint="default" w:ascii="Times New Roman" w:hAnsi="Times New Roman" w:cs="Times New Roman"/>
          <w:b/>
          <w:bCs/>
          <w:sz w:val="26"/>
          <w:szCs w:val="26"/>
          <w:lang w:val="en-US"/>
        </w:rPr>
      </w:pPr>
      <w:bookmarkStart w:id="33" w:name="_Toc27614"/>
      <w:r>
        <w:rPr>
          <w:rFonts w:hint="default" w:ascii="Times New Roman" w:hAnsi="Times New Roman" w:cs="Times New Roman"/>
          <w:b/>
          <w:bCs/>
          <w:sz w:val="26"/>
          <w:szCs w:val="26"/>
          <w:lang w:val="en-US"/>
        </w:rPr>
        <w:t>7.2. Hạn chế và hướng phát triển</w:t>
      </w:r>
      <w:bookmarkEnd w:id="33"/>
    </w:p>
    <w:p w14:paraId="324C3B62">
      <w:pPr>
        <w:keepNext w:val="0"/>
        <w:keepLines w:val="0"/>
        <w:pageBreakBefore w:val="0"/>
        <w:kinsoku/>
        <w:wordWrap/>
        <w:overflowPunct/>
        <w:topLinePunct w:val="0"/>
        <w:autoSpaceDE/>
        <w:autoSpaceDN/>
        <w:bidi w:val="0"/>
        <w:adjustRightInd/>
        <w:snapToGrid/>
        <w:spacing w:line="360" w:lineRule="auto"/>
        <w:ind w:left="0" w:leftChars="0" w:firstLine="399" w:firstLineChars="153"/>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Hạn chế:</w:t>
      </w:r>
      <w:r>
        <w:rPr>
          <w:rFonts w:hint="default" w:ascii="Times New Roman" w:hAnsi="Times New Roman" w:cs="Times New Roman"/>
          <w:b w:val="0"/>
          <w:bCs w:val="0"/>
          <w:sz w:val="26"/>
          <w:szCs w:val="26"/>
          <w:lang w:val="en-US"/>
        </w:rPr>
        <w:t xml:space="preserve"> Bảng băm có kích thước cố định (2220 bucket), chưa hỗ trợ resize động nên khi dữ liệu quá lớn có thể tăng tỉ lệ đụng độ. </w:t>
      </w:r>
    </w:p>
    <w:p w14:paraId="033822A1">
      <w:pPr>
        <w:keepNext w:val="0"/>
        <w:keepLines w:val="0"/>
        <w:pageBreakBefore w:val="0"/>
        <w:kinsoku/>
        <w:wordWrap/>
        <w:overflowPunct/>
        <w:topLinePunct w:val="0"/>
        <w:autoSpaceDE/>
        <w:autoSpaceDN/>
        <w:bidi w:val="0"/>
        <w:adjustRightInd/>
        <w:snapToGrid/>
        <w:spacing w:line="360" w:lineRule="auto"/>
        <w:ind w:left="0" w:leftChars="0" w:firstLine="399" w:firstLineChars="153"/>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Hướng phát triển:</w:t>
      </w:r>
      <w:r>
        <w:rPr>
          <w:rFonts w:hint="default" w:ascii="Times New Roman" w:hAnsi="Times New Roman" w:cs="Times New Roman"/>
          <w:b w:val="0"/>
          <w:bCs w:val="0"/>
          <w:sz w:val="26"/>
          <w:szCs w:val="26"/>
          <w:lang w:val="en-US"/>
        </w:rPr>
        <w:t xml:space="preserve"> Bổ sung cơ chế resize Bảng băm động; lưu trạng thái nhật ký xuống file để phục hồi giữa các lần chạy chương trình; xây dựng giao diện đồ họa (GUI) thay cho giao diện console.</w:t>
      </w:r>
    </w:p>
    <w:p w14:paraId="51CBC0EF">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lang w:val="en-US"/>
        </w:rPr>
      </w:pPr>
    </w:p>
    <w:sectPr>
      <w:headerReference r:id="rId5" w:type="default"/>
      <w:pgSz w:w="11906" w:h="16838"/>
      <w:pgMar w:top="1417" w:right="1134" w:bottom="1417" w:left="1701" w:header="720" w:footer="720" w:gutter="0"/>
      <w:pgNumType w:fmt="decimal" w:start="1"/>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03A5A">
    <w:pPr>
      <w:pStyle w:val="3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DB8B0">
    <w:pPr>
      <w:pStyle w:val="4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945C7">
    <w:pPr>
      <w:pStyle w:val="4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7C5C99">
                          <w:pPr>
                            <w:pStyle w:val="4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097C5C99">
                    <w:pPr>
                      <w:pStyle w:val="40"/>
                    </w:pPr>
                    <w:r>
                      <w:fldChar w:fldCharType="begin"/>
                    </w:r>
                    <w:r>
                      <w:instrText xml:space="preserve"> PAGE  \* MERGEFORMAT </w:instrText>
                    </w:r>
                    <w:r>
                      <w:fldChar w:fldCharType="separate"/>
                    </w:r>
                    <w:r>
                      <w:t>3</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922A06"/>
    <w:multiLevelType w:val="singleLevel"/>
    <w:tmpl w:val="86922A06"/>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BE144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6D346F3"/>
    <w:rsid w:val="17411E34"/>
    <w:rsid w:val="18E847AF"/>
    <w:rsid w:val="1A14018D"/>
    <w:rsid w:val="29223789"/>
    <w:rsid w:val="2C6B1F6C"/>
    <w:rsid w:val="3F1E169C"/>
    <w:rsid w:val="401043E5"/>
    <w:rsid w:val="40196952"/>
    <w:rsid w:val="410064F7"/>
    <w:rsid w:val="490D18E7"/>
    <w:rsid w:val="4C893D9C"/>
    <w:rsid w:val="50155D1E"/>
    <w:rsid w:val="55D05DD8"/>
    <w:rsid w:val="56902779"/>
    <w:rsid w:val="56BE144C"/>
    <w:rsid w:val="6AE6287D"/>
    <w:rsid w:val="76330F78"/>
    <w:rsid w:val="7A6B1F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348</Words>
  <Characters>1385</Characters>
  <Lines>0</Lines>
  <Paragraphs>0</Paragraphs>
  <TotalTime>11</TotalTime>
  <ScaleCrop>false</ScaleCrop>
  <LinksUpToDate>false</LinksUpToDate>
  <CharactersWithSpaces>1678</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2026-06-25T13:08:00Z</dcterms:created>
  <dc:creator>Hưng 9Nút</dc:creator>
  <cp:lastModifiedBy>Hưng 9Nút</cp:lastModifiedBy>
  <dcterms:modified xsi:type="dcterms:W3CDTF">2026-07-23T09:19:31Z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2616F30B7976472599A40F679656AE1A_13</vt:lpwstr>
  </property>
  <property fmtid="{D5CDD505-2E9C-101B-9397-08002B2CF9AE}" pid="4" name="KSOTemplateDocerSaveRecord">
    <vt:lpwstr>eyJoZGlkIjoiZjc2YWQ5MWI0Njc5ZTY1NTIxNDIwYmExZDgyMGNmYzMiLCJ1c2VySWQiOiI4ODEzODAyMTMzOTQ0In0=</vt:lpwstr>
  </property>
</Properties>
</file>